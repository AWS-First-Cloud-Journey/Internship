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56D40AB">
      <w:pPr>
        <w:spacing w:before="120" w:after="120" w:line="336" w:lineRule="auto"/>
        <w:ind w:left="0" w:firstLine="0"/>
        <w:jc w:val="left"/>
      </w:pPr>
      <w:bookmarkStart w:id="0" w:name="_GoBack"/>
      <w:bookmarkEnd w:id="0"/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
</w:t>
      </w:r>
    </w:p>
    <w:p w14:paraId="14F87095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Worklog - Ngày 13/05/2025
</w:t>
      </w:r>
    </w:p>
    <w:p w14:paraId="097C0C62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📅 Thông tin cơ bản
</w:t>
      </w:r>
    </w:p>
    <w:p w14:paraId="30DEF404">
      <w:pPr>
        <w:numPr>
          <w:ilvl w:val="0"/>
          <w:numId w:val="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Ngày: 13/05/2025
</w:t>
      </w:r>
    </w:p>
    <w:p w14:paraId="5CA8F3E7">
      <w:pPr>
        <w:numPr>
          <w:ilvl w:val="0"/>
          <w:numId w:val="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Thứ: Thứ Ba
</w:t>
      </w:r>
    </w:p>
    <w:p w14:paraId="5D7B3E46">
      <w:pPr>
        <w:numPr>
          <w:ilvl w:val="0"/>
          <w:numId w:val="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Tuần thực tập: Tuần thứ 1/12
</w:t>
      </w:r>
    </w:p>
    <w:p w14:paraId="21DC2410">
      <w:pPr>
        <w:numPr>
          <w:ilvl w:val="0"/>
          <w:numId w:val="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Thời gian làm việc: 9:00 - 17:00
</w:t>
      </w:r>
    </w:p>
    <w:p w14:paraId="5F254026">
      <w:pPr>
        <w:numPr>
          <w:ilvl w:val="0"/>
          <w:numId w:val="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Mood: 🔍 + Tò mò khám phá CI/CD và các dịch vụ DevOps trên AWS
</w:t>
      </w:r>
    </w:p>
    <w:p w14:paraId="1C4258E3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🎯 Mục tiêu ngày hôm nay
</w:t>
      </w:r>
    </w:p>
    <w:p w14:paraId="0FFB1CC6">
      <w:pPr>
        <w:numPr>
          <w:ilvl w:val="0"/>
          <w:numId w:val="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Khám phá dịch vụ AWS CodePipeline và CodeBuild
</w:t>
      </w:r>
    </w:p>
    <w:p w14:paraId="7DDBEA62">
      <w:pPr>
        <w:numPr>
          <w:ilvl w:val="0"/>
          <w:numId w:val="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Triển khai một quy trình CI/CD đơn giản từ GitHub lên S3
</w:t>
      </w:r>
    </w:p>
    <w:p w14:paraId="10112FD8">
      <w:pPr>
        <w:numPr>
          <w:ilvl w:val="0"/>
          <w:numId w:val="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Viết CloudFormation template để tái sử dụng pipeline
</w:t>
      </w:r>
    </w:p>
    <w:p w14:paraId="1717DC24">
      <w:pPr>
        <w:numPr>
          <w:ilvl w:val="0"/>
          <w:numId w:val="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Hiểu cách tự động hoá quy trình build và deploy ứng dụng
</w:t>
      </w:r>
    </w:p>
    <w:p w14:paraId="0D4B466B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💼 Công việc đã thực hiện
</w:t>
      </w:r>
    </w:p>
    <w:p w14:paraId="0B4C1B82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1. Làm quen với CodePipeline và CodeBuild ⏱️ 3 giờ
</w:t>
      </w:r>
    </w:p>
    <w:p w14:paraId="3F575F31">
      <w:pPr>
        <w:numPr>
          <w:ilvl w:val="0"/>
          <w:numId w:val="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Tìm hiểu cách thiết lập pipeline kết nối GitHub → CodeBuild → S3
</w:t>
      </w:r>
    </w:p>
    <w:p w14:paraId="4361CAE1">
      <w:pPr>
        <w:numPr>
          <w:ilvl w:val="0"/>
          <w:numId w:val="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Kết quả: Đã tạo pipeline hoạt động tự động hoá toàn bộ quá trình build + deploy
</w:t>
      </w:r>
    </w:p>
    <w:p w14:paraId="36F4E2A9">
      <w:pPr>
        <w:numPr>
          <w:ilvl w:val="0"/>
          <w:numId w:val="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Tools/Tech: AWS CodePipeline, CodeBuild, GitHub
</w:t>
      </w:r>
    </w:p>
    <w:p w14:paraId="03F1A441">
      <w:pPr>
        <w:numPr>
          <w:ilvl w:val="0"/>
          <w:numId w:val="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Links: </w:t>
      </w:r>
      <w:r>
        <w:fldChar w:fldCharType="begin"/>
      </w:r>
      <w:r>
        <w:instrText xml:space="preserve"> HYPERLINK "https://docs.aws.amazon.com/codepipeline" \h </w:instrText>
      </w:r>
      <w:r>
        <w:fldChar w:fldCharType="separate"/>
      </w:r>
      <w:r>
        <w:rPr>
          <w:rFonts w:ascii="Times New Roman Bold" w:hAnsi="Times New Roman Bold" w:eastAsia="Times New Roman Bold" w:cs="Times New Roman Bold"/>
          <w:b/>
          <w:bCs/>
          <w:color w:val="1A62FF"/>
          <w:sz w:val="28"/>
          <w:szCs w:val="28"/>
          <w:u w:val="single" w:color="1A62FF"/>
        </w:rPr>
        <w:t>CodePipeline User Guide</w:t>
      </w:r>
      <w:r>
        <w:rPr>
          <w:rFonts w:ascii="Times New Roman Bold" w:hAnsi="Times New Roman Bold" w:eastAsia="Times New Roman Bold" w:cs="Times New Roman Bold"/>
          <w:b/>
          <w:bCs/>
          <w:color w:val="1A62FF"/>
          <w:sz w:val="28"/>
          <w:szCs w:val="28"/>
          <w:u w:val="single" w:color="1A62FF"/>
        </w:rPr>
        <w:fldChar w:fldCharType="end"/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
</w:t>
      </w:r>
    </w:p>
    <w:p w14:paraId="75536926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2. Tạo CloudFormation Template cho CI/CD ⏱️ 2 giờ
</w:t>
      </w:r>
    </w:p>
    <w:p w14:paraId="3A928E76">
      <w:pPr>
        <w:numPr>
          <w:ilvl w:val="0"/>
          <w:numId w:val="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Viết YAML template định nghĩa pipeline, buildspec, IAM Role
</w:t>
      </w:r>
    </w:p>
    <w:p w14:paraId="54A79D31">
      <w:pPr>
        <w:numPr>
          <w:ilvl w:val="0"/>
          <w:numId w:val="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Kết quả: Dễ dàng khởi tạo lại hệ thống pipeline chỉ trong vài phút
</w:t>
      </w:r>
    </w:p>
    <w:p w14:paraId="51FFA748">
      <w:pPr>
        <w:numPr>
          <w:ilvl w:val="0"/>
          <w:numId w:val="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Tools/Tech: AWS CloudFormation, YAML
</w:t>
      </w:r>
    </w:p>
    <w:p w14:paraId="049AD49C">
      <w:pPr>
        <w:numPr>
          <w:ilvl w:val="0"/>
          <w:numId w:val="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Links: </w:t>
      </w:r>
      <w:r>
        <w:fldChar w:fldCharType="begin"/>
      </w:r>
      <w:r>
        <w:instrText xml:space="preserve"> HYPERLINK "https://docs.aws.amazon.com/AWSCloudFormation/latest/UserGuide/" \h </w:instrText>
      </w:r>
      <w:r>
        <w:fldChar w:fldCharType="separate"/>
      </w:r>
      <w:r>
        <w:rPr>
          <w:rFonts w:ascii="Times New Roman Bold" w:hAnsi="Times New Roman Bold" w:eastAsia="Times New Roman Bold" w:cs="Times New Roman Bold"/>
          <w:b/>
          <w:bCs/>
          <w:color w:val="1A62FF"/>
          <w:sz w:val="28"/>
          <w:szCs w:val="28"/>
          <w:u w:val="single" w:color="1A62FF"/>
        </w:rPr>
        <w:t>CI/CD CloudFormation Examples</w:t>
      </w:r>
      <w:r>
        <w:rPr>
          <w:rFonts w:ascii="Times New Roman Bold" w:hAnsi="Times New Roman Bold" w:eastAsia="Times New Roman Bold" w:cs="Times New Roman Bold"/>
          <w:b/>
          <w:bCs/>
          <w:color w:val="1A62FF"/>
          <w:sz w:val="28"/>
          <w:szCs w:val="28"/>
          <w:u w:val="single" w:color="1A62FF"/>
        </w:rPr>
        <w:fldChar w:fldCharType="end"/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
</w:t>
      </w:r>
    </w:p>
    <w:p w14:paraId="46FC06C2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3. Fix lỗi permission khi CodeBuild push lên S3 ⏱️ 1 giờ
</w:t>
      </w:r>
    </w:p>
    <w:p w14:paraId="6B131684">
      <w:pPr>
        <w:numPr>
          <w:ilvl w:val="0"/>
          <w:numId w:val="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Debug IAM Role do CodeBuild không thể upload artifact lên S3
</w:t>
      </w:r>
    </w:p>
    <w:p w14:paraId="6335F4AD">
      <w:pPr>
        <w:numPr>
          <w:ilvl w:val="0"/>
          <w:numId w:val="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Kết quả: Cập nhật policy s3:PutObject, pipeline hoạt động bình thường
</w:t>
      </w:r>
    </w:p>
    <w:p w14:paraId="4037FA74">
      <w:pPr>
        <w:numPr>
          <w:ilvl w:val="0"/>
          <w:numId w:val="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Tools/Tech: IAM Policy, CloudTrail logs
</w:t>
      </w:r>
    </w:p>
    <w:p w14:paraId="5F3CB52A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📚 Kiến thức học được
</w:t>
      </w:r>
    </w:p>
    <w:p w14:paraId="0E65386B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🔧 Technical Skills
</w:t>
      </w:r>
    </w:p>
    <w:p w14:paraId="056AE678">
      <w:pPr>
        <w:numPr>
          <w:ilvl w:val="0"/>
          <w:numId w:val="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Thiết lập quy trình CI/CD từ GitHub tới S3 sử dụng AWS CodePipeline
</w:t>
      </w:r>
    </w:p>
    <w:p w14:paraId="3D457EE4">
      <w:pPr>
        <w:numPr>
          <w:ilvl w:val="0"/>
          <w:numId w:val="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Viết buildspec.yml cho CodeBuild để kiểm soát quá trình build
</w:t>
      </w:r>
    </w:p>
    <w:p w14:paraId="1F39BA7F">
      <w:pPr>
        <w:numPr>
          <w:ilvl w:val="0"/>
          <w:numId w:val="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Áp dụng CloudFormation để tự động hóa CI/CD
</w:t>
      </w:r>
    </w:p>
    <w:p w14:paraId="04DC374B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💡 Concepts &amp; Theory
</w:t>
      </w:r>
    </w:p>
    <w:p w14:paraId="33458617">
      <w:pPr>
        <w:numPr>
          <w:ilvl w:val="0"/>
          <w:numId w:val="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CI/CD là gì và vai trò trong quy trình DevOps hiện đại
</w:t>
      </w:r>
    </w:p>
    <w:p w14:paraId="366BB214">
      <w:pPr>
        <w:numPr>
          <w:ilvl w:val="0"/>
          <w:numId w:val="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Pipeline gồm các stages: Source → Build → Deploy
</w:t>
      </w:r>
    </w:p>
    <w:p w14:paraId="2BD9A289">
      <w:pPr>
        <w:numPr>
          <w:ilvl w:val="0"/>
          <w:numId w:val="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Tư duy “Infrastructure as Code” áp dụng cả cho automation pipelines
</w:t>
      </w:r>
    </w:p>
    <w:p w14:paraId="469AE517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🤝 Soft Skills
</w:t>
      </w:r>
    </w:p>
    <w:p w14:paraId="2DE73286">
      <w:pPr>
        <w:numPr>
          <w:ilvl w:val="0"/>
          <w:numId w:val="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Kỹ năng debug log và phân tích IAM Policy
</w:t>
      </w:r>
    </w:p>
    <w:p w14:paraId="432943D2">
      <w:pPr>
        <w:numPr>
          <w:ilvl w:val="0"/>
          <w:numId w:val="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Tư duy hệ thống: nối các dịch vụ AWS với nhau thành một quy trình khép kín
</w:t>
      </w:r>
    </w:p>
    <w:p w14:paraId="0AFF0F9B">
      <w:pPr>
        <w:numPr>
          <w:ilvl w:val="0"/>
          <w:numId w:val="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Kiên nhẫn và chi tiết khi viết template YAML dài
</w:t>
      </w:r>
    </w:p>
    <w:p w14:paraId="29B5FA30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🚧 Khó khăn và giải pháp
</w:t>
      </w:r>
    </w:p>
    <w:p w14:paraId="129AE75F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Vấn đề 1: CodeBuild không nhận đúng cấu hình buildspec
</w:t>
      </w:r>
    </w:p>
    <w:p w14:paraId="7330A66A">
      <w:pPr>
        <w:numPr>
          <w:ilvl w:val="0"/>
          <w:numId w:val="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Dù có file buildspec.yml nhưng build step báo lỗi
</w:t>
      </w:r>
    </w:p>
    <w:p w14:paraId="3C288CB9">
      <w:pPr>
        <w:numPr>
          <w:ilvl w:val="0"/>
          <w:numId w:val="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Impact: Build bị fail liên tục, tốn thời gian debug
</w:t>
      </w:r>
    </w:p>
    <w:p w14:paraId="3611AAE2">
      <w:pPr>
        <w:numPr>
          <w:ilvl w:val="0"/>
          <w:numId w:val="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Root Cause: File buildspec.yml không nằm đúng thư mục gốc
</w:t>
      </w:r>
    </w:p>
    <w:p w14:paraId="222B654A">
      <w:pPr>
        <w:numPr>
          <w:ilvl w:val="0"/>
          <w:numId w:val="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Solution: Move file lên root và commit lại
</w:t>
      </w:r>
    </w:p>
    <w:p w14:paraId="06A4C89A">
      <w:pPr>
        <w:numPr>
          <w:ilvl w:val="0"/>
          <w:numId w:val="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Result: Build hoạt động trơn tru
</w:t>
      </w:r>
    </w:p>
    <w:p w14:paraId="77BC2619">
      <w:pPr>
        <w:numPr>
          <w:ilvl w:val="0"/>
          <w:numId w:val="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Lesson: AWS rất nghiêm ngặt về cấu trúc file và quyền
</w:t>
      </w:r>
    </w:p>
    <w:p w14:paraId="53D6C67D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Vấn đề 2: CodePipeline không trigger khi push code
</w:t>
      </w:r>
    </w:p>
    <w:p w14:paraId="08A511DD">
      <w:pPr>
        <w:numPr>
          <w:ilvl w:val="0"/>
          <w:numId w:val="1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Đã push code mới nhưng pipeline không tự động chạy
</w:t>
      </w:r>
    </w:p>
    <w:p w14:paraId="6E75871A">
      <w:pPr>
        <w:numPr>
          <w:ilvl w:val="0"/>
          <w:numId w:val="1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Impact: Mất tính tự động hóa của CI/CD
</w:t>
      </w:r>
    </w:p>
    <w:p w14:paraId="451EC9FF">
      <w:pPr>
        <w:numPr>
          <w:ilvl w:val="0"/>
          <w:numId w:val="1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Root Cause: Chưa bật webhook GitHub hoặc thiếu quyền GitHub token
</w:t>
      </w:r>
    </w:p>
    <w:p w14:paraId="46F6B1B1">
      <w:pPr>
        <w:numPr>
          <w:ilvl w:val="0"/>
          <w:numId w:val="1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Solution: Cấu hình lại kết nối GitHub trong pipeline
</w:t>
      </w:r>
    </w:p>
    <w:p w14:paraId="4F735146">
      <w:pPr>
        <w:numPr>
          <w:ilvl w:val="0"/>
          <w:numId w:val="1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Result: Pipeline hoạt động tự động khi có commit mới
</w:t>
      </w:r>
    </w:p>
    <w:p w14:paraId="70552137">
      <w:pPr>
        <w:numPr>
          <w:ilvl w:val="0"/>
          <w:numId w:val="1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Lesson: Cần kiểm tra kỹ token, webhook và event trigger
</w:t>
      </w:r>
    </w:p>
    <w:p w14:paraId="113B5540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💭 Reflection &amp; Insights
</w:t>
      </w:r>
    </w:p>
    <w:p w14:paraId="3C4BAC4A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What went well today?
</w:t>
      </w:r>
    </w:p>
    <w:p w14:paraId="1EAD0B05">
      <w:pPr>
        <w:numPr>
          <w:ilvl w:val="0"/>
          <w:numId w:val="1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Thiết lập thành công pipeline đầu tiên
</w:t>
      </w:r>
    </w:p>
    <w:p w14:paraId="021A89D9">
      <w:pPr>
        <w:numPr>
          <w:ilvl w:val="0"/>
          <w:numId w:val="1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Viết được CloudFormation template đầy đủ cho quy trình CI/CD
</w:t>
      </w:r>
    </w:p>
    <w:p w14:paraId="03673E13">
      <w:pPr>
        <w:numPr>
          <w:ilvl w:val="0"/>
          <w:numId w:val="1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Khả năng debug IAM permission được cải thiện rõ rệt
</w:t>
      </w:r>
    </w:p>
    <w:p w14:paraId="68E31D3A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What could be improved?
</w:t>
      </w:r>
    </w:p>
    <w:p w14:paraId="467BC981">
      <w:pPr>
        <w:numPr>
          <w:ilvl w:val="0"/>
          <w:numId w:val="1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Nên thử build pipeline phức tạp hơn có thêm bước test
</w:t>
      </w:r>
    </w:p>
    <w:p w14:paraId="1990E4BA">
      <w:pPr>
        <w:numPr>
          <w:ilvl w:val="0"/>
          <w:numId w:val="1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Cần luyện thêm cách viết buildspec.yml cho các ngôn ngữ khác nhau
</w:t>
      </w:r>
    </w:p>
    <w:p w14:paraId="1FAEFF44">
      <w:pPr>
        <w:numPr>
          <w:ilvl w:val="0"/>
          <w:numId w:val="1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Nên tổ chức lại template thành nested stack cho dễ bảo trì
</w:t>
      </w:r>
    </w:p>
    <w:p w14:paraId="41A14C11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Key Insights
</w:t>
      </w:r>
    </w:p>
    <w:p w14:paraId="046C5F85">
      <w:pPr>
        <w:numPr>
          <w:ilvl w:val="0"/>
          <w:numId w:val="1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CI/CD không chỉ là DevOps, mà còn là chiến lược tăng hiệu suất làm việc nhóm
</w:t>
      </w:r>
    </w:p>
    <w:p w14:paraId="47E9E18A">
      <w:pPr>
        <w:numPr>
          <w:ilvl w:val="0"/>
          <w:numId w:val="1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CloudFormation rất hữu ích trong việc tái sử dụng quy trình CI/CD
</w:t>
      </w:r>
    </w:p>
    <w:p w14:paraId="6515E847">
      <w:pPr>
        <w:numPr>
          <w:ilvl w:val="0"/>
          <w:numId w:val="1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Việc thiết kế IAM policy chuẩn là điều kiện tiên quyết để các dịch vụ AWS hoạt động ăn khớp
</w:t>
      </w:r>
    </w:p>
    <w:p w14:paraId="51B13673">
      <w:pPr>
        <w:spacing w:before="120" w:after="120" w:line="336" w:lineRule="auto"/>
        <w:ind w:left="0" w:firstLine="0"/>
        <w:jc w:val="left"/>
      </w:pPr>
      <w:r>
        <w:rPr>
          <w:rFonts w:ascii="Times New Roman Bold Italics" w:hAnsi="Times New Roman Bold Italics" w:eastAsia="Times New Roman Bold Italics" w:cs="Times New Roman Bold Italics"/>
          <w:b/>
          <w:bCs/>
          <w:i/>
          <w:iCs/>
          <w:color w:val="000000"/>
          <w:sz w:val="28"/>
          <w:szCs w:val="28"/>
        </w:rPr>
        <w:t>Worklog created by: Tran Quang Trong </w:t>
      </w:r>
      <w:r>
        <w:rPr>
          <w:rFonts w:ascii="Times New Roman Bold Italics" w:hAnsi="Times New Roman Bold Italics" w:eastAsia="Times New Roman Bold Italics" w:cs="Times New Roman Bold Italics"/>
          <w:b/>
          <w:bCs/>
          <w:i/>
          <w:iCs/>
          <w:color w:val="000000"/>
          <w:sz w:val="28"/>
          <w:szCs w:val="28"/>
        </w:rPr>
        <w:br w:type="textWrapping"/>
      </w:r>
      <w:r>
        <w:rPr>
          <w:rFonts w:ascii="Times New Roman Bold Italics" w:hAnsi="Times New Roman Bold Italics" w:eastAsia="Times New Roman Bold Italics" w:cs="Times New Roman Bold Italics"/>
          <w:b/>
          <w:bCs/>
          <w:i/>
          <w:iCs/>
          <w:color w:val="000000"/>
          <w:sz w:val="28"/>
          <w:szCs w:val="28"/>
        </w:rPr>
        <w:t xml:space="preserve"> Next review: 15/05/2025
</w:t>
      </w:r>
    </w:p>
    <w:p w14:paraId="06EE27B7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
</w:t>
      </w:r>
    </w:p>
    <w:p w14:paraId="6B91EF06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Worklog - Ngày 15/05/2025
</w:t>
      </w:r>
    </w:p>
    <w:p w14:paraId="4AC526A8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📅 Thông tin cơ bản
</w:t>
      </w:r>
    </w:p>
    <w:p w14:paraId="7FEBB3CD">
      <w:pPr>
        <w:numPr>
          <w:ilvl w:val="0"/>
          <w:numId w:val="1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Ngày: 15/05/2025
</w:t>
      </w:r>
    </w:p>
    <w:p w14:paraId="3F9904CA">
      <w:pPr>
        <w:numPr>
          <w:ilvl w:val="0"/>
          <w:numId w:val="1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Thứ: Thứ Năm
</w:t>
      </w:r>
    </w:p>
    <w:p w14:paraId="15B40A49">
      <w:pPr>
        <w:numPr>
          <w:ilvl w:val="0"/>
          <w:numId w:val="1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Tuần thực tập: Tuần thứ 1/12
</w:t>
      </w:r>
    </w:p>
    <w:p w14:paraId="1BA66CC8">
      <w:pPr>
        <w:numPr>
          <w:ilvl w:val="0"/>
          <w:numId w:val="1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Thời gian làm việc: 9:00 - 17:00
</w:t>
      </w:r>
    </w:p>
    <w:p w14:paraId="7B4F1280">
      <w:pPr>
        <w:numPr>
          <w:ilvl w:val="0"/>
          <w:numId w:val="1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Mood: 🤯 + Căng não vì học về Auto Scaling &amp; Monitoring nâng cao
</w:t>
      </w:r>
    </w:p>
    <w:p w14:paraId="3F00C4C8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🎯 Mục tiêu ngày hôm nay
</w:t>
      </w:r>
    </w:p>
    <w:p w14:paraId="5EA90DCB">
      <w:pPr>
        <w:numPr>
          <w:ilvl w:val="0"/>
          <w:numId w:val="1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Tìm hiểu Auto Scaling Group (ASG) và cấu hình Scaling Policy
</w:t>
      </w:r>
    </w:p>
    <w:p w14:paraId="5FC72D71">
      <w:pPr>
        <w:numPr>
          <w:ilvl w:val="0"/>
          <w:numId w:val="1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Thực hành tạo Launch Template và Auto Scaling cho EC2
</w:t>
      </w:r>
    </w:p>
    <w:p w14:paraId="6193CF43">
      <w:pPr>
        <w:numPr>
          <w:ilvl w:val="0"/>
          <w:numId w:val="1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Làm quen với CloudWatch Alarm, Log và Dashboard
</w:t>
      </w:r>
    </w:p>
    <w:p w14:paraId="4BE3E48B">
      <w:pPr>
        <w:numPr>
          <w:ilvl w:val="0"/>
          <w:numId w:val="1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Viết CloudFormation để triển khai ASG và giám sát
</w:t>
      </w:r>
    </w:p>
    <w:p w14:paraId="7FE4305E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💼 Công việc đã thực hiện
</w:t>
      </w:r>
    </w:p>
    <w:p w14:paraId="5D7BDD32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1. Auto Scaling Group và Launch Template ⏱️ 3 giờ
</w:t>
      </w:r>
    </w:p>
    <w:p w14:paraId="1C0D927A">
      <w:pPr>
        <w:numPr>
          <w:ilvl w:val="0"/>
          <w:numId w:val="1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Tạo launch template và cấu hình Auto Scaling dựa trên CPU utilization
</w:t>
      </w:r>
    </w:p>
    <w:p w14:paraId="1F905AA4">
      <w:pPr>
        <w:numPr>
          <w:ilvl w:val="0"/>
          <w:numId w:val="1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Kết quả: EC2 tự động tăng giảm số lượng instance khi tải thay đổi
</w:t>
      </w:r>
    </w:p>
    <w:p w14:paraId="120FA832">
      <w:pPr>
        <w:numPr>
          <w:ilvl w:val="0"/>
          <w:numId w:val="1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Tools/Tech: EC2, Launch Template, ASG, CloudWatch Metrics
</w:t>
      </w:r>
    </w:p>
    <w:p w14:paraId="6E172222">
      <w:pPr>
        <w:numPr>
          <w:ilvl w:val="0"/>
          <w:numId w:val="1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Links: AWS Auto Scaling Guide
</w:t>
      </w:r>
    </w:p>
    <w:p w14:paraId="22B7E083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2. CloudWatch Alarms và Logs ⏱️ 2 giờ
</w:t>
      </w:r>
    </w:p>
    <w:p w14:paraId="61EC4225">
      <w:pPr>
        <w:numPr>
          <w:ilvl w:val="0"/>
          <w:numId w:val="1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Thiết lập các CloudWatch Alarm cho EC2 CPU &gt; 70%, gửi SNS notification
</w:t>
      </w:r>
    </w:p>
    <w:p w14:paraId="64D10F52">
      <w:pPr>
        <w:numPr>
          <w:ilvl w:val="0"/>
          <w:numId w:val="1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Kết quả: Nhận cảnh báo kịp thời khi hệ thống quá tải
</w:t>
      </w:r>
    </w:p>
    <w:p w14:paraId="1BDBC09A">
      <w:pPr>
        <w:numPr>
          <w:ilvl w:val="0"/>
          <w:numId w:val="1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Tools/Tech: CloudWatch Alarms, Logs, SNS
</w:t>
      </w:r>
    </w:p>
    <w:p w14:paraId="052D71D9">
      <w:pPr>
        <w:numPr>
          <w:ilvl w:val="0"/>
          <w:numId w:val="1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Links: AWS CloudWatch Alarms Tutorial
</w:t>
      </w:r>
    </w:p>
    <w:p w14:paraId="2DF18677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3. Triển khai bằng CloudFormation ⏱️ 2 giờ
</w:t>
      </w:r>
    </w:p>
    <w:p w14:paraId="7C8CE859">
      <w:pPr>
        <w:numPr>
          <w:ilvl w:val="0"/>
          <w:numId w:val="1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Viết template tự động tạo ASG, Alarm, và các resource giám sát
</w:t>
      </w:r>
    </w:p>
    <w:p w14:paraId="4486EC8B">
      <w:pPr>
        <w:numPr>
          <w:ilvl w:val="0"/>
          <w:numId w:val="1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Kết quả: Toàn bộ hệ thống scaling + monitoring có thể tái sử dụng và chỉnh sửa dễ dàng
</w:t>
      </w:r>
    </w:p>
    <w:p w14:paraId="3511ED72">
      <w:pPr>
        <w:numPr>
          <w:ilvl w:val="0"/>
          <w:numId w:val="1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Tools/Tech: CloudFormation, YAML
</w:t>
      </w:r>
    </w:p>
    <w:p w14:paraId="7FE7D5AC">
      <w:pPr>
        <w:numPr>
          <w:ilvl w:val="0"/>
          <w:numId w:val="1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Links: Template mẫu ASG và CloudWatch Alarm
</w:t>
      </w:r>
    </w:p>
    <w:p w14:paraId="5190BBF9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📚 Kiến thức học được
</w:t>
      </w:r>
    </w:p>
    <w:p w14:paraId="41E46814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🔧 Technical Skills
</w:t>
      </w:r>
    </w:p>
    <w:p w14:paraId="023A312C">
      <w:pPr>
        <w:numPr>
          <w:ilvl w:val="0"/>
          <w:numId w:val="1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Tạo Auto Scaling Group hoạt động theo thời gian thực
</w:t>
      </w:r>
    </w:p>
    <w:p w14:paraId="1B812984">
      <w:pPr>
        <w:numPr>
          <w:ilvl w:val="0"/>
          <w:numId w:val="1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Triển khai cảnh báo hiệu suất bằng CloudWatch Alarms
</w:t>
      </w:r>
    </w:p>
    <w:p w14:paraId="50DA1202">
      <w:pPr>
        <w:numPr>
          <w:ilvl w:val="0"/>
          <w:numId w:val="1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Viết CloudFormation template cho hệ thống có khả năng tự mở rộng
</w:t>
      </w:r>
    </w:p>
    <w:p w14:paraId="08DB14A1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💡 Concepts &amp; Theory
</w:t>
      </w:r>
    </w:p>
    <w:p w14:paraId="5DF949BF">
      <w:pPr>
        <w:numPr>
          <w:ilvl w:val="0"/>
          <w:numId w:val="2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Horizontal scaling và lợi ích với ứng dụng web có lưu lượng biến động
</w:t>
      </w:r>
    </w:p>
    <w:p w14:paraId="0BD16052">
      <w:pPr>
        <w:numPr>
          <w:ilvl w:val="0"/>
          <w:numId w:val="2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Định nghĩa Launch Template vs Launch Configuration
</w:t>
      </w:r>
    </w:p>
    <w:p w14:paraId="1BFD7C8B">
      <w:pPr>
        <w:numPr>
          <w:ilvl w:val="0"/>
          <w:numId w:val="2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Cloud Monitoring giúp chủ động phát hiện vấn đề và tối ưu vận hành
</w:t>
      </w:r>
    </w:p>
    <w:p w14:paraId="1CEF9874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🤝 Soft Skills
</w:t>
      </w:r>
    </w:p>
    <w:p w14:paraId="2C12AFDF">
      <w:pPr>
        <w:numPr>
          <w:ilvl w:val="0"/>
          <w:numId w:val="2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Rèn luyện tính kiên nhẫn khi debug template YAML dài và phức tạp
</w:t>
      </w:r>
    </w:p>
    <w:p w14:paraId="3B4F40DD">
      <w:pPr>
        <w:numPr>
          <w:ilvl w:val="0"/>
          <w:numId w:val="2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Kỹ năng tổ chức tài nguyên theo nhóm để dễ giám sát
</w:t>
      </w:r>
    </w:p>
    <w:p w14:paraId="1C4796D4">
      <w:pPr>
        <w:numPr>
          <w:ilvl w:val="0"/>
          <w:numId w:val="2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Giao tiếp tốt hơn với mentor để xin giải thích rõ về scaling thresholds
</w:t>
      </w:r>
    </w:p>
    <w:p w14:paraId="3694F7B5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🚧 Khó khăn và giải pháp
</w:t>
      </w:r>
    </w:p>
    <w:p w14:paraId="7173E818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Vấn đề 1: Auto Scaling không hoạt động dù CPU vượt ngưỡng
</w:t>
      </w:r>
    </w:p>
    <w:p w14:paraId="2C4AF92B">
      <w:pPr>
        <w:numPr>
          <w:ilvl w:val="0"/>
          <w:numId w:val="2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Load test tăng CPU nhưng không có instance nào được launch thêm
</w:t>
      </w:r>
    </w:p>
    <w:p w14:paraId="27259DE2">
      <w:pPr>
        <w:numPr>
          <w:ilvl w:val="0"/>
          <w:numId w:val="2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Impact: Hệ thống không scale kịp dẫn đến chậm
</w:t>
      </w:r>
    </w:p>
    <w:p w14:paraId="1EFF364C">
      <w:pPr>
        <w:numPr>
          <w:ilvl w:val="0"/>
          <w:numId w:val="2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Root Cause: Chưa gắn Scaling Policy đúng cho ASG
</w:t>
      </w:r>
    </w:p>
    <w:p w14:paraId="1ED8AC99">
      <w:pPr>
        <w:numPr>
          <w:ilvl w:val="0"/>
          <w:numId w:val="2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Solution: Kiểm tra lại step scaling policy, update chính xác CloudWatch alarm
</w:t>
      </w:r>
    </w:p>
    <w:p w14:paraId="47D2BF16">
      <w:pPr>
        <w:numPr>
          <w:ilvl w:val="0"/>
          <w:numId w:val="2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Result: Auto Scaling hoạt động đúng khi CPU tăng cao
</w:t>
      </w:r>
    </w:p>
    <w:p w14:paraId="7616EF98">
      <w:pPr>
        <w:numPr>
          <w:ilvl w:val="0"/>
          <w:numId w:val="2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Lesson: Scaling policy cần cấu hình chính xác metric và threshold
</w:t>
      </w:r>
    </w:p>
    <w:p w14:paraId="2236FE30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Vấn đề 2: Alarm gửi thông báo liên tục dù CPU bình thường
</w:t>
      </w:r>
    </w:p>
    <w:p w14:paraId="1FA93E4A">
      <w:pPr>
        <w:numPr>
          <w:ilvl w:val="0"/>
          <w:numId w:val="2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Sau khi CPU giảm, vẫn nhận spam cảnh báo từ SNS
</w:t>
      </w:r>
    </w:p>
    <w:p w14:paraId="5D8E0BD0">
      <w:pPr>
        <w:numPr>
          <w:ilvl w:val="0"/>
          <w:numId w:val="2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Impact: Gây nhiễu loạn thông tin, dễ bỏ sót cảnh báo thật
</w:t>
      </w:r>
    </w:p>
    <w:p w14:paraId="79DF3182">
      <w:pPr>
        <w:numPr>
          <w:ilvl w:val="0"/>
          <w:numId w:val="2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Root Cause: Alarm thiếu cấu hình period và evaluation interval phù hợp
</w:t>
      </w:r>
    </w:p>
    <w:p w14:paraId="287EB337">
      <w:pPr>
        <w:numPr>
          <w:ilvl w:val="0"/>
          <w:numId w:val="2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Solution: Tăng thời gian đánh giá và đặt threshold logic hợp lý hơn
</w:t>
      </w:r>
    </w:p>
    <w:p w14:paraId="55BE0EFD">
      <w:pPr>
        <w:numPr>
          <w:ilvl w:val="0"/>
          <w:numId w:val="2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Result: Thông báo chỉ gửi khi thực sự có tình trạng bất thường kéo dài
</w:t>
      </w:r>
    </w:p>
    <w:p w14:paraId="66939CA2">
      <w:pPr>
        <w:numPr>
          <w:ilvl w:val="0"/>
          <w:numId w:val="2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Lesson: Monitoring hiệu quả cần kết hợp giữa kỹ thuật và logic cảnh báo thông minh
</w:t>
      </w:r>
    </w:p>
    <w:p w14:paraId="43EC929B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💭 Reflection &amp; Insights
</w:t>
      </w:r>
    </w:p>
    <w:p w14:paraId="7D279B5E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What went well today?
</w:t>
      </w:r>
    </w:p>
    <w:p w14:paraId="61D4B710">
      <w:pPr>
        <w:numPr>
          <w:ilvl w:val="0"/>
          <w:numId w:val="2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Triển khai được hệ thống Auto Scaling hoàn chỉnh
</w:t>
      </w:r>
    </w:p>
    <w:p w14:paraId="252ACA69">
      <w:pPr>
        <w:numPr>
          <w:ilvl w:val="0"/>
          <w:numId w:val="2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CloudFormation giúp tiết kiệm thời gian test cấu hình
</w:t>
      </w:r>
    </w:p>
    <w:p w14:paraId="19B83856">
      <w:pPr>
        <w:numPr>
          <w:ilvl w:val="0"/>
          <w:numId w:val="2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Hiểu được tầm quan trọng của cảnh báo và tự động phản ứng với sự cố
</w:t>
      </w:r>
    </w:p>
    <w:p w14:paraId="450EC90E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What could be improved?
</w:t>
      </w:r>
    </w:p>
    <w:p w14:paraId="323628BA">
      <w:pPr>
        <w:numPr>
          <w:ilvl w:val="0"/>
          <w:numId w:val="2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Cần học thêm về scaling based on custom metrics
</w:t>
      </w:r>
    </w:p>
    <w:p w14:paraId="5BDF4295">
      <w:pPr>
        <w:numPr>
          <w:ilvl w:val="0"/>
          <w:numId w:val="2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Nên thực hành thêm trường hợp scale-in (giảm tải) và cooldown period
</w:t>
      </w:r>
    </w:p>
    <w:p w14:paraId="058E889D">
      <w:pPr>
        <w:numPr>
          <w:ilvl w:val="0"/>
          <w:numId w:val="2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Có thể tích hợp thêm CloudWatch Dashboard để theo dõi trực quan hơn
</w:t>
      </w:r>
    </w:p>
    <w:p w14:paraId="27DAB780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Key Insights
</w:t>
      </w:r>
    </w:p>
    <w:p w14:paraId="13227C38">
      <w:pPr>
        <w:numPr>
          <w:ilvl w:val="0"/>
          <w:numId w:val="2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Auto Scaling giúp hệ thống AWS linh hoạt, tiết kiệm chi phí và tăng độ tin cậy
</w:t>
      </w:r>
    </w:p>
    <w:p w14:paraId="289A79A8">
      <w:pPr>
        <w:numPr>
          <w:ilvl w:val="0"/>
          <w:numId w:val="2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CloudWatch không chỉ giám sát mà còn là công cụ tự động hóa phản ứng với sự cố
</w:t>
      </w:r>
    </w:p>
    <w:p w14:paraId="213EEBD1">
      <w:pPr>
        <w:numPr>
          <w:ilvl w:val="0"/>
          <w:numId w:val="2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Việc kết hợp tốt giữa CloudFormation, Alarm, và Scaling Policy là nền tảng của hạ tầng tự vận hành
</w:t>
      </w:r>
    </w:p>
    <w:p w14:paraId="5A3FB24A">
      <w:pPr>
        <w:spacing w:before="120" w:after="120" w:line="336" w:lineRule="auto"/>
        <w:ind w:left="0" w:firstLine="0"/>
        <w:jc w:val="left"/>
      </w:pPr>
      <w:r>
        <w:rPr>
          <w:rFonts w:ascii="Times New Roman Bold Italics" w:hAnsi="Times New Roman Bold Italics" w:eastAsia="Times New Roman Bold Italics" w:cs="Times New Roman Bold Italics"/>
          <w:b/>
          <w:bCs/>
          <w:i/>
          <w:iCs/>
          <w:color w:val="000000"/>
          <w:sz w:val="28"/>
          <w:szCs w:val="28"/>
        </w:rPr>
        <w:t>Worklog created by: Tran Quang Trong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 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br w:type="textWrapping"/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 Bold Italics" w:hAnsi="Times New Roman Bold Italics" w:eastAsia="Times New Roman Bold Italics" w:cs="Times New Roman Bold Italics"/>
          <w:b/>
          <w:bCs/>
          <w:i/>
          <w:iCs/>
          <w:color w:val="000000"/>
          <w:sz w:val="28"/>
          <w:szCs w:val="28"/>
        </w:rPr>
        <w:t>Next review: 16/05/2025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
</w:t>
      </w:r>
    </w:p>
    <w:p w14:paraId="6D66DA97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Worklog - Ngày 16/05/2025
</w:t>
      </w:r>
    </w:p>
    <w:p w14:paraId="5F7C48FA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📅 Thông tin cơ bản
</w:t>
      </w:r>
    </w:p>
    <w:p w14:paraId="1C09A72D">
      <w:pPr>
        <w:numPr>
          <w:ilvl w:val="0"/>
          <w:numId w:val="2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Ngày: 16/05/2025
</w:t>
      </w:r>
    </w:p>
    <w:p w14:paraId="34C1431E">
      <w:pPr>
        <w:numPr>
          <w:ilvl w:val="0"/>
          <w:numId w:val="2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Thứ: Thứ Sáu
</w:t>
      </w:r>
    </w:p>
    <w:p w14:paraId="2E80EAAC">
      <w:pPr>
        <w:numPr>
          <w:ilvl w:val="0"/>
          <w:numId w:val="2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Tuần thực tập: Tuần thứ 1/12
</w:t>
      </w:r>
    </w:p>
    <w:p w14:paraId="1D411783">
      <w:pPr>
        <w:numPr>
          <w:ilvl w:val="0"/>
          <w:numId w:val="2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Thời gian làm việc: 9:00 - 17:00
</w:t>
      </w:r>
    </w:p>
    <w:p w14:paraId="5CC823A6">
      <w:pPr>
        <w:numPr>
          <w:ilvl w:val="0"/>
          <w:numId w:val="2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Mood: 🌐 + Hào hứng khi thấy load balancer phân phối traffic đều đặn
</w:t>
      </w:r>
    </w:p>
    <w:p w14:paraId="364FCFC4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🎯 Mục tiêu ngày hôm nay
</w:t>
      </w:r>
    </w:p>
    <w:p w14:paraId="223594F9">
      <w:pPr>
        <w:numPr>
          <w:ilvl w:val="0"/>
          <w:numId w:val="2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Tìm hiểu các loại Elastic Load Balancer trong AWS
</w:t>
      </w:r>
    </w:p>
    <w:p w14:paraId="3768FE2F">
      <w:pPr>
        <w:numPr>
          <w:ilvl w:val="0"/>
          <w:numId w:val="2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Thực hành cấu hình Application Load Balancer (ALB) với Auto Scaling Group
</w:t>
      </w:r>
    </w:p>
    <w:p w14:paraId="0AC2441C">
      <w:pPr>
        <w:numPr>
          <w:ilvl w:val="0"/>
          <w:numId w:val="2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Tạo Target Group và Rule để route traffic theo path
</w:t>
      </w:r>
    </w:p>
    <w:p w14:paraId="6CC4FA2D">
      <w:pPr>
        <w:numPr>
          <w:ilvl w:val="0"/>
          <w:numId w:val="2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Viết CloudFormation template để triển khai toàn bộ hệ thống cân bằng tải
</w:t>
      </w:r>
    </w:p>
    <w:p w14:paraId="4C61D43F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💼 Công việc đã thực hiện
</w:t>
      </w:r>
    </w:p>
    <w:p w14:paraId="61EE0B39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1. Khám phá ELB và các loại Load Balancer ⏱️ 2 giờ
</w:t>
      </w:r>
    </w:p>
    <w:p w14:paraId="437F84C1">
      <w:pPr>
        <w:numPr>
          <w:ilvl w:val="0"/>
          <w:numId w:val="2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Đọc tài liệu, so sánh ALB, NLB và CLB
</w:t>
      </w:r>
    </w:p>
    <w:p w14:paraId="47B5864B">
      <w:pPr>
        <w:numPr>
          <w:ilvl w:val="0"/>
          <w:numId w:val="2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Kết quả: Nắm rõ đặc điểm kỹ thuật và use case phù hợp cho từng loại
</w:t>
      </w:r>
    </w:p>
    <w:p w14:paraId="7EBC8A6F">
      <w:pPr>
        <w:numPr>
          <w:ilvl w:val="0"/>
          <w:numId w:val="2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Tools/Tech: AWS Console, AWS Docs
</w:t>
      </w:r>
    </w:p>
    <w:p w14:paraId="3DAC7991">
      <w:pPr>
        <w:numPr>
          <w:ilvl w:val="0"/>
          <w:numId w:val="2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Links: </w:t>
      </w:r>
      <w:r>
        <w:fldChar w:fldCharType="begin"/>
      </w:r>
      <w:r>
        <w:instrText xml:space="preserve"> HYPERLINK "https://docs.aws.amazon.com/elasticloadbalancing" \h </w:instrText>
      </w:r>
      <w:r>
        <w:fldChar w:fldCharType="separate"/>
      </w:r>
      <w:r>
        <w:rPr>
          <w:rFonts w:ascii="Times New Roman Bold" w:hAnsi="Times New Roman Bold" w:eastAsia="Times New Roman Bold" w:cs="Times New Roman Bold"/>
          <w:b/>
          <w:bCs/>
          <w:color w:val="1A62FF"/>
          <w:sz w:val="28"/>
          <w:szCs w:val="28"/>
          <w:u w:val="single" w:color="1A62FF"/>
        </w:rPr>
        <w:t>Elastic Load Balancing Overview</w:t>
      </w:r>
      <w:r>
        <w:rPr>
          <w:rFonts w:ascii="Times New Roman Bold" w:hAnsi="Times New Roman Bold" w:eastAsia="Times New Roman Bold" w:cs="Times New Roman Bold"/>
          <w:b/>
          <w:bCs/>
          <w:color w:val="1A62FF"/>
          <w:sz w:val="28"/>
          <w:szCs w:val="28"/>
          <w:u w:val="single" w:color="1A62FF"/>
        </w:rPr>
        <w:fldChar w:fldCharType="end"/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
</w:t>
      </w:r>
    </w:p>
    <w:p w14:paraId="6ACB6B74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2. Cấu hình ALB với Auto Scaling Group ⏱️ 3 giờ
</w:t>
      </w:r>
    </w:p>
    <w:p w14:paraId="106E9D69">
      <w:pPr>
        <w:numPr>
          <w:ilvl w:val="0"/>
          <w:numId w:val="3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Kết nối Auto Scaling Group với ALB để phân phối traffic đến các instance
</w:t>
      </w:r>
    </w:p>
    <w:p w14:paraId="6708A206">
      <w:pPr>
        <w:numPr>
          <w:ilvl w:val="0"/>
          <w:numId w:val="3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Kết quả: Người dùng truy cập qua DNS ALB được route đến các EC2 khác nhau tùy tải
</w:t>
      </w:r>
    </w:p>
    <w:p w14:paraId="511EDC75">
      <w:pPr>
        <w:numPr>
          <w:ilvl w:val="0"/>
          <w:numId w:val="3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Tools/Tech: Application Load Balancer, ASG, Target Group
</w:t>
      </w:r>
    </w:p>
    <w:p w14:paraId="57B3D450">
      <w:pPr>
        <w:numPr>
          <w:ilvl w:val="0"/>
          <w:numId w:val="3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Links: </w:t>
      </w:r>
      <w:r>
        <w:fldChar w:fldCharType="begin"/>
      </w:r>
      <w:r>
        <w:instrText xml:space="preserve"> HYPERLINK "https://docs.aws.amazon.com/autoscaling/latest/userguide/attach-load-balancer-asg.html" \h </w:instrText>
      </w:r>
      <w:r>
        <w:fldChar w:fldCharType="separate"/>
      </w:r>
      <w:r>
        <w:rPr>
          <w:rFonts w:ascii="Times New Roman Bold" w:hAnsi="Times New Roman Bold" w:eastAsia="Times New Roman Bold" w:cs="Times New Roman Bold"/>
          <w:b/>
          <w:bCs/>
          <w:color w:val="1A62FF"/>
          <w:sz w:val="28"/>
          <w:szCs w:val="28"/>
          <w:u w:val="single" w:color="1A62FF"/>
        </w:rPr>
        <w:t>ALB and ASG Integration Guide</w:t>
      </w:r>
      <w:r>
        <w:rPr>
          <w:rFonts w:ascii="Times New Roman Bold" w:hAnsi="Times New Roman Bold" w:eastAsia="Times New Roman Bold" w:cs="Times New Roman Bold"/>
          <w:b/>
          <w:bCs/>
          <w:color w:val="1A62FF"/>
          <w:sz w:val="28"/>
          <w:szCs w:val="28"/>
          <w:u w:val="single" w:color="1A62FF"/>
        </w:rPr>
        <w:fldChar w:fldCharType="end"/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
</w:t>
      </w:r>
    </w:p>
    <w:p w14:paraId="17FB261C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3. Routing Rule theo URL Path + CloudFormation ⏱️ 2 giờ
</w:t>
      </w:r>
    </w:p>
    <w:p w14:paraId="774D6C79">
      <w:pPr>
        <w:numPr>
          <w:ilvl w:val="0"/>
          <w:numId w:val="3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Thiết lập rule để route /api/* về một nhóm EC2 riêng biệt
</w:t>
      </w:r>
    </w:p>
    <w:p w14:paraId="26A07259">
      <w:pPr>
        <w:numPr>
          <w:ilvl w:val="0"/>
          <w:numId w:val="3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Kết quả: Phân chia traffic hiệu quả và có thể mở rộng theo nhu cầu microservices
</w:t>
      </w:r>
    </w:p>
    <w:p w14:paraId="3BDFB6C0">
      <w:pPr>
        <w:numPr>
          <w:ilvl w:val="0"/>
          <w:numId w:val="3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Tools/Tech: ALB Listener Rules, Target Group, CloudFormation
</w:t>
      </w:r>
    </w:p>
    <w:p w14:paraId="0A59970D">
      <w:pPr>
        <w:numPr>
          <w:ilvl w:val="0"/>
          <w:numId w:val="3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Links: Template YAML example ALB + Path Routing
</w:t>
      </w:r>
    </w:p>
    <w:p w14:paraId="0063FC5A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📚 Kiến thức học được
</w:t>
      </w:r>
    </w:p>
    <w:p w14:paraId="41238674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🔧 Technical Skills
</w:t>
      </w:r>
    </w:p>
    <w:p w14:paraId="0254615C">
      <w:pPr>
        <w:numPr>
          <w:ilvl w:val="0"/>
          <w:numId w:val="3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Sử dụng Application Load Balancer để tối ưu phân phối tải
</w:t>
      </w:r>
    </w:p>
    <w:p w14:paraId="64D00AE2">
      <w:pPr>
        <w:numPr>
          <w:ilvl w:val="0"/>
          <w:numId w:val="3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Gắn Auto Scaling Group với ALB để scale + balance cùng lúc
</w:t>
      </w:r>
    </w:p>
    <w:p w14:paraId="0407C2BF">
      <w:pPr>
        <w:numPr>
          <w:ilvl w:val="0"/>
          <w:numId w:val="3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Triển khai hạ tầng cân bằng tải hoàn toàn qua CloudFormation
</w:t>
      </w:r>
    </w:p>
    <w:p w14:paraId="3AE14E59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💡 Concepts &amp; Theory
</w:t>
      </w:r>
    </w:p>
    <w:p w14:paraId="3D294A7F">
      <w:pPr>
        <w:numPr>
          <w:ilvl w:val="0"/>
          <w:numId w:val="3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Cân bằng tải layer 7 và các use case phổ biến (web, API, microservices)
</w:t>
      </w:r>
    </w:p>
    <w:p w14:paraId="025A3462">
      <w:pPr>
        <w:numPr>
          <w:ilvl w:val="0"/>
          <w:numId w:val="3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Cơ chế health check và failover trong hệ thống phân tán
</w:t>
      </w:r>
    </w:p>
    <w:p w14:paraId="0B7346CE">
      <w:pPr>
        <w:numPr>
          <w:ilvl w:val="0"/>
          <w:numId w:val="3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Routing theo path giúp tổ chức ứng dụng dạng module hóa
</w:t>
      </w:r>
    </w:p>
    <w:p w14:paraId="2B90457D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🤝 Soft Skills
</w:t>
      </w:r>
    </w:p>
    <w:p w14:paraId="3F0B35E0">
      <w:pPr>
        <w:numPr>
          <w:ilvl w:val="0"/>
          <w:numId w:val="3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Kỹ năng phân tích kiến trúc phù hợp cho từng loại service
</w:t>
      </w:r>
    </w:p>
    <w:p w14:paraId="4E3022B2">
      <w:pPr>
        <w:numPr>
          <w:ilvl w:val="0"/>
          <w:numId w:val="3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Giao tiếp hiệu quả khi hỏi mentor để phân biệt ALB vs NLB
</w:t>
      </w:r>
    </w:p>
    <w:p w14:paraId="1055883E">
      <w:pPr>
        <w:numPr>
          <w:ilvl w:val="0"/>
          <w:numId w:val="3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Ghi chú chi tiết từng bước triển khai để tránh lỗi lặp lại
</w:t>
      </w:r>
    </w:p>
    <w:p w14:paraId="3433B347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🚧 Khó khăn và giải pháp
</w:t>
      </w:r>
    </w:p>
    <w:p w14:paraId="4E633A80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Vấn đề 1: ALB không route đúng path /api/*
</w:t>
      </w:r>
    </w:p>
    <w:p w14:paraId="33BAFEAC">
      <w:pPr>
        <w:numPr>
          <w:ilvl w:val="0"/>
          <w:numId w:val="3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Dù đã tạo rule nhưng truy cập /api/xyz vẫn trả về 404
</w:t>
      </w:r>
    </w:p>
    <w:p w14:paraId="43C908DB">
      <w:pPr>
        <w:numPr>
          <w:ilvl w:val="0"/>
          <w:numId w:val="3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Impact: Người dùng không thể gọi API backend
</w:t>
      </w:r>
    </w:p>
    <w:p w14:paraId="59B69E7E">
      <w:pPr>
        <w:numPr>
          <w:ilvl w:val="0"/>
          <w:numId w:val="3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Root Cause: Thiết lập rule sai priority và không match chính xác path
</w:t>
      </w:r>
    </w:p>
    <w:p w14:paraId="22A0F627">
      <w:pPr>
        <w:numPr>
          <w:ilvl w:val="0"/>
          <w:numId w:val="3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Solution: Điều chỉnh lại listener rule và priority order
</w:t>
      </w:r>
    </w:p>
    <w:p w14:paraId="261A5012">
      <w:pPr>
        <w:numPr>
          <w:ilvl w:val="0"/>
          <w:numId w:val="3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Result: Traffic /api/* được route đúng target group
</w:t>
      </w:r>
    </w:p>
    <w:p w14:paraId="6B611246">
      <w:pPr>
        <w:numPr>
          <w:ilvl w:val="0"/>
          <w:numId w:val="3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Lesson: Rule trong ALB phải test kỹ để tránh conflict hoặc missmatch
</w:t>
      </w:r>
    </w:p>
    <w:p w14:paraId="04B13B7F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Vấn đề 2: EC2 bị đánh dấu Unhealthy trong Target Group
</w:t>
      </w:r>
    </w:p>
    <w:p w14:paraId="03DA50B2">
      <w:pPr>
        <w:numPr>
          <w:ilvl w:val="0"/>
          <w:numId w:val="3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Một số instance bị out khỏi load balancer dù hoạt động bình thường
</w:t>
      </w:r>
    </w:p>
    <w:p w14:paraId="4982E4DA">
      <w:pPr>
        <w:numPr>
          <w:ilvl w:val="0"/>
          <w:numId w:val="3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Impact: Traffic chỉ phân phối vào vài instance, mất cân bằng
</w:t>
      </w:r>
    </w:p>
    <w:p w14:paraId="20818884">
      <w:pPr>
        <w:numPr>
          <w:ilvl w:val="0"/>
          <w:numId w:val="3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Root Cause: Health check port không đúng (check 80, EC2 chạy 8080)
</w:t>
      </w:r>
    </w:p>
    <w:p w14:paraId="26EC3931">
      <w:pPr>
        <w:numPr>
          <w:ilvl w:val="0"/>
          <w:numId w:val="3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Solution: Chỉnh lại health check path và port cho phù hợp với app backend
</w:t>
      </w:r>
    </w:p>
    <w:p w14:paraId="491EB770">
      <w:pPr>
        <w:numPr>
          <w:ilvl w:val="0"/>
          <w:numId w:val="3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Result: Tất cả instance hoạt động ổn định, cân bằng tải tốt hơn
</w:t>
      </w:r>
    </w:p>
    <w:p w14:paraId="2DA90A06">
      <w:pPr>
        <w:numPr>
          <w:ilvl w:val="0"/>
          <w:numId w:val="3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Lesson: Health check cần xác định kỹ theo ứng dụng thực tế, không để mặc định
</w:t>
      </w:r>
    </w:p>
    <w:p w14:paraId="4AC41A7B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💭 Reflection &amp; Insights
</w:t>
      </w:r>
    </w:p>
    <w:p w14:paraId="56585838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What went well today?
</w:t>
      </w:r>
    </w:p>
    <w:p w14:paraId="076DDC9B">
      <w:pPr>
        <w:numPr>
          <w:ilvl w:val="0"/>
          <w:numId w:val="3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Thành công trong việc triển khai ALB routing theo path
</w:t>
      </w:r>
    </w:p>
    <w:p w14:paraId="708CD4BA">
      <w:pPr>
        <w:numPr>
          <w:ilvl w:val="0"/>
          <w:numId w:val="3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Tích hợp được ALB với Auto Scaling Group qua CloudFormation
</w:t>
      </w:r>
    </w:p>
    <w:p w14:paraId="03DBB3AA">
      <w:pPr>
        <w:numPr>
          <w:ilvl w:val="0"/>
          <w:numId w:val="3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Hiểu rõ hơn về cách phân phối traffic thông minh với nhiều microservice
</w:t>
      </w:r>
    </w:p>
    <w:p w14:paraId="48E7F8CE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What could be improved?
</w:t>
      </w:r>
    </w:p>
    <w:p w14:paraId="626B343A">
      <w:pPr>
        <w:numPr>
          <w:ilvl w:val="0"/>
          <w:numId w:val="3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Nên thực hành thêm với Network Load Balancer (NLB) cho ứng dụng TCP
</w:t>
      </w:r>
    </w:p>
    <w:p w14:paraId="7FA5DD43">
      <w:pPr>
        <w:numPr>
          <w:ilvl w:val="0"/>
          <w:numId w:val="3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Cần luyện viết nested template cho phần Load Balancer riêng
</w:t>
      </w:r>
    </w:p>
    <w:p w14:paraId="1B80D487">
      <w:pPr>
        <w:numPr>
          <w:ilvl w:val="0"/>
          <w:numId w:val="3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Tăng khả năng monitor target group thông qua CloudWatch Alarm
</w:t>
      </w:r>
    </w:p>
    <w:p w14:paraId="3FE9F32B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Key Insights
</w:t>
      </w:r>
    </w:p>
    <w:p w14:paraId="0A149A8C">
      <w:pPr>
        <w:numPr>
          <w:ilvl w:val="0"/>
          <w:numId w:val="3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Load Balancer là trung tâm phân phối giúp hệ thống ổn định và dễ mở rộng
</w:t>
      </w:r>
    </w:p>
    <w:p w14:paraId="5A0DEEF8">
      <w:pPr>
        <w:numPr>
          <w:ilvl w:val="0"/>
          <w:numId w:val="3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Routing theo path phù hợp cho kiến trúc microservices hiện đại
</w:t>
      </w:r>
    </w:p>
    <w:p w14:paraId="44821A9E">
      <w:pPr>
        <w:numPr>
          <w:ilvl w:val="0"/>
          <w:numId w:val="3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ALB có thể tích hợp sâu với Auto Scaling, CloudWatch, và Certificate Manager để tạo thành một nền tảng ứng dụng web linh hoạt và an toàn
</w:t>
      </w:r>
    </w:p>
    <w:p w14:paraId="7974B798">
      <w:pPr>
        <w:spacing w:before="120" w:after="120" w:line="336" w:lineRule="auto"/>
        <w:ind w:left="0" w:firstLine="0"/>
        <w:jc w:val="left"/>
      </w:pPr>
      <w:r>
        <w:rPr>
          <w:rFonts w:ascii="Times New Roman Bold Italics" w:hAnsi="Times New Roman Bold Italics" w:eastAsia="Times New Roman Bold Italics" w:cs="Times New Roman Bold Italics"/>
          <w:b/>
          <w:bCs/>
          <w:i/>
          <w:iCs/>
          <w:color w:val="000000"/>
          <w:sz w:val="28"/>
          <w:szCs w:val="28"/>
        </w:rPr>
        <w:t>Worklog created by: Tran Quang Trong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 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br w:type="textWrapping"/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 Bold Italics" w:hAnsi="Times New Roman Bold Italics" w:eastAsia="Times New Roman Bold Italics" w:cs="Times New Roman Bold Italics"/>
          <w:b/>
          <w:bCs/>
          <w:i/>
          <w:iCs/>
          <w:color w:val="000000"/>
          <w:sz w:val="28"/>
          <w:szCs w:val="28"/>
        </w:rPr>
        <w:t>Next review: 19/05/2025 (Tuần thứ 2)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
</w:t>
      </w:r>
    </w:p>
    <w:p w14:paraId="41D92956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Worklog - Ngày 19/05/2025
</w:t>
      </w:r>
    </w:p>
    <w:p w14:paraId="6362F3C8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📅 Thông tin cơ bản
</w:t>
      </w:r>
    </w:p>
    <w:p w14:paraId="064A98E0">
      <w:pPr>
        <w:numPr>
          <w:ilvl w:val="0"/>
          <w:numId w:val="4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Ngày: 19/05/2025
</w:t>
      </w:r>
    </w:p>
    <w:p w14:paraId="1AE3EE87">
      <w:pPr>
        <w:numPr>
          <w:ilvl w:val="0"/>
          <w:numId w:val="4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Thứ: Thứ Hai
</w:t>
      </w:r>
    </w:p>
    <w:p w14:paraId="34E223A0">
      <w:pPr>
        <w:numPr>
          <w:ilvl w:val="0"/>
          <w:numId w:val="4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Tuần thực tập: Tuần thứ 2/12
</w:t>
      </w:r>
    </w:p>
    <w:p w14:paraId="53009BC9">
      <w:pPr>
        <w:numPr>
          <w:ilvl w:val="0"/>
          <w:numId w:val="4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Thời gian làm việc: 9:00 - 17:00
</w:t>
      </w:r>
    </w:p>
    <w:p w14:paraId="5EE199B4">
      <w:pPr>
        <w:numPr>
          <w:ilvl w:val="0"/>
          <w:numId w:val="4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Mood: 🧠 + Tập trung cao độ để hiểu RDS và High Availability
</w:t>
      </w:r>
    </w:p>
    <w:p w14:paraId="6F92E110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🎯 Mục tiêu ngày hôm nay
</w:t>
      </w:r>
    </w:p>
    <w:p w14:paraId="71380AA5">
      <w:pPr>
        <w:numPr>
          <w:ilvl w:val="0"/>
          <w:numId w:val="4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Tìm hiểu các engine cơ sở dữ liệu được AWS RDS hỗ trợ
</w:t>
      </w:r>
    </w:p>
    <w:p w14:paraId="1B23D8D3">
      <w:pPr>
        <w:numPr>
          <w:ilvl w:val="0"/>
          <w:numId w:val="4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Triển khai Amazon RDS với MySQL có Multi-AZ
</w:t>
      </w:r>
    </w:p>
    <w:p w14:paraId="02CE45E2">
      <w:pPr>
        <w:numPr>
          <w:ilvl w:val="0"/>
          <w:numId w:val="4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Kết nối ứng dụng EC2 với RDS thông qua security group
</w:t>
      </w:r>
    </w:p>
    <w:p w14:paraId="53C3FB67">
      <w:pPr>
        <w:numPr>
          <w:ilvl w:val="0"/>
          <w:numId w:val="4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Backup, snapshot và cấu hình tự động sao lưu
</w:t>
      </w:r>
    </w:p>
    <w:p w14:paraId="5B08802E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💼 Công việc đã thực hiện
</w:t>
      </w:r>
    </w:p>
    <w:p w14:paraId="10301AD4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1. Tìm hiểu tổng quan về Amazon RDS ⏱️ 1 giờ
</w:t>
      </w:r>
    </w:p>
    <w:p w14:paraId="69D08764">
      <w:pPr>
        <w:numPr>
          <w:ilvl w:val="0"/>
          <w:numId w:val="4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Đọc docs về RDS, các engine hỗ trợ (MySQL, PostgreSQL, MariaDB, SQL Server, Oracle, Aurora)
</w:t>
      </w:r>
    </w:p>
    <w:p w14:paraId="16354FCB">
      <w:pPr>
        <w:numPr>
          <w:ilvl w:val="0"/>
          <w:numId w:val="4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Kết quả: Hiểu rõ lợi ích khi sử dụng managed database
</w:t>
      </w:r>
    </w:p>
    <w:p w14:paraId="7753F629">
      <w:pPr>
        <w:numPr>
          <w:ilvl w:val="0"/>
          <w:numId w:val="4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Tools/Tech: AWS Docs, AWS Console
</w:t>
      </w:r>
    </w:p>
    <w:p w14:paraId="44ED52D1">
      <w:pPr>
        <w:numPr>
          <w:ilvl w:val="0"/>
          <w:numId w:val="4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Links: </w:t>
      </w:r>
      <w:r>
        <w:fldChar w:fldCharType="begin"/>
      </w:r>
      <w:r>
        <w:instrText xml:space="preserve"> HYPERLINK "https://docs.aws.amazon.com/AmazonRDS/latest/UserGuide/Welcome.html" \h </w:instrText>
      </w:r>
      <w:r>
        <w:fldChar w:fldCharType="separate"/>
      </w:r>
      <w:r>
        <w:rPr>
          <w:rFonts w:ascii="Times New Roman Bold" w:hAnsi="Times New Roman Bold" w:eastAsia="Times New Roman Bold" w:cs="Times New Roman Bold"/>
          <w:b/>
          <w:bCs/>
          <w:color w:val="1A62FF"/>
          <w:sz w:val="28"/>
          <w:szCs w:val="28"/>
          <w:u w:val="single" w:color="1A62FF"/>
        </w:rPr>
        <w:t>RDS Overview</w:t>
      </w:r>
      <w:r>
        <w:rPr>
          <w:rFonts w:ascii="Times New Roman Bold" w:hAnsi="Times New Roman Bold" w:eastAsia="Times New Roman Bold" w:cs="Times New Roman Bold"/>
          <w:b/>
          <w:bCs/>
          <w:color w:val="1A62FF"/>
          <w:sz w:val="28"/>
          <w:szCs w:val="28"/>
          <w:u w:val="single" w:color="1A62FF"/>
        </w:rPr>
        <w:fldChar w:fldCharType="end"/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
</w:t>
      </w:r>
    </w:p>
    <w:p w14:paraId="28C8262D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2. Triển khai RDS MySQL Multi-AZ ⏱️ 3 giờ
</w:t>
      </w:r>
    </w:p>
    <w:p w14:paraId="5BF7B9FA">
      <w:pPr>
        <w:numPr>
          <w:ilvl w:val="0"/>
          <w:numId w:val="4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Tạo RDS instance với cấu hình HA (Multi-AZ), bật backup, enable deletion protection
</w:t>
      </w:r>
    </w:p>
    <w:p w14:paraId="27B38F81">
      <w:pPr>
        <w:numPr>
          <w:ilvl w:val="0"/>
          <w:numId w:val="4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Kết quả: Instance hoạt động ổn định, có thể failover sang AZ phụ nếu AZ chính gặp sự cố
</w:t>
      </w:r>
    </w:p>
    <w:p w14:paraId="790BCC0C">
      <w:pPr>
        <w:numPr>
          <w:ilvl w:val="0"/>
          <w:numId w:val="4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Tools/Tech: Amazon RDS, MySQL, Subnet Group, Security Group
</w:t>
      </w:r>
    </w:p>
    <w:p w14:paraId="23BA8B6E">
      <w:pPr>
        <w:numPr>
          <w:ilvl w:val="0"/>
          <w:numId w:val="4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Links: </w:t>
      </w:r>
      <w:r>
        <w:fldChar w:fldCharType="begin"/>
      </w:r>
      <w:r>
        <w:instrText xml:space="preserve"> HYPERLINK "https://docs.aws.amazon.com/AmazonRDS/latest/UserGuide/Concepts.MultiAZ.html" \h </w:instrText>
      </w:r>
      <w:r>
        <w:fldChar w:fldCharType="separate"/>
      </w:r>
      <w:r>
        <w:rPr>
          <w:rFonts w:ascii="Times New Roman Bold" w:hAnsi="Times New Roman Bold" w:eastAsia="Times New Roman Bold" w:cs="Times New Roman Bold"/>
          <w:b/>
          <w:bCs/>
          <w:color w:val="1A62FF"/>
          <w:sz w:val="28"/>
          <w:szCs w:val="28"/>
          <w:u w:val="single" w:color="1A62FF"/>
        </w:rPr>
        <w:t>Multi-AZ deployment</w:t>
      </w:r>
      <w:r>
        <w:rPr>
          <w:rFonts w:ascii="Times New Roman Bold" w:hAnsi="Times New Roman Bold" w:eastAsia="Times New Roman Bold" w:cs="Times New Roman Bold"/>
          <w:b/>
          <w:bCs/>
          <w:color w:val="1A62FF"/>
          <w:sz w:val="28"/>
          <w:szCs w:val="28"/>
          <w:u w:val="single" w:color="1A62FF"/>
        </w:rPr>
        <w:fldChar w:fldCharType="end"/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
</w:t>
      </w:r>
    </w:p>
    <w:p w14:paraId="2F6054ED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3. Kết nối EC2 đến RDS và kiểm thử ⏱️ 2 giờ
</w:t>
      </w:r>
    </w:p>
    <w:p w14:paraId="56EC3335">
      <w:pPr>
        <w:numPr>
          <w:ilvl w:val="0"/>
          <w:numId w:val="4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Tạo EC2, gắn vào cùng VPC/Subnet, chỉnh security group cho phép truy cập cổng 3306
</w:t>
      </w:r>
    </w:p>
    <w:p w14:paraId="13B7D294">
      <w:pPr>
        <w:numPr>
          <w:ilvl w:val="0"/>
          <w:numId w:val="4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Kết quả: Kết nối thành công RDS MySQL từ EC2 qua CLI và MySQL Workbench
</w:t>
      </w:r>
    </w:p>
    <w:p w14:paraId="7186AEE6">
      <w:pPr>
        <w:numPr>
          <w:ilvl w:val="0"/>
          <w:numId w:val="4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Tools/Tech: EC2, SSH, MySQL CLI, Security Group Rules
</w:t>
      </w:r>
    </w:p>
    <w:p w14:paraId="75B0C25D">
      <w:pPr>
        <w:numPr>
          <w:ilvl w:val="0"/>
          <w:numId w:val="4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Links: </w:t>
      </w:r>
      <w:r>
        <w:fldChar w:fldCharType="begin"/>
      </w:r>
      <w:r>
        <w:instrText xml:space="preserve"> HYPERLINK "https://docs.aws.amazon.com/AmazonRDS/latest/UserGuide/USER_ConnectToInstance.html" \h </w:instrText>
      </w:r>
      <w:r>
        <w:fldChar w:fldCharType="separate"/>
      </w:r>
      <w:r>
        <w:rPr>
          <w:rFonts w:ascii="Times New Roman Bold" w:hAnsi="Times New Roman Bold" w:eastAsia="Times New Roman Bold" w:cs="Times New Roman Bold"/>
          <w:b/>
          <w:bCs/>
          <w:color w:val="1A62FF"/>
          <w:sz w:val="28"/>
          <w:szCs w:val="28"/>
          <w:u w:val="single" w:color="1A62FF"/>
        </w:rPr>
        <w:t>Connect EC2 to RDS Guide</w:t>
      </w:r>
      <w:r>
        <w:rPr>
          <w:rFonts w:ascii="Times New Roman Bold" w:hAnsi="Times New Roman Bold" w:eastAsia="Times New Roman Bold" w:cs="Times New Roman Bold"/>
          <w:b/>
          <w:bCs/>
          <w:color w:val="1A62FF"/>
          <w:sz w:val="28"/>
          <w:szCs w:val="28"/>
          <w:u w:val="single" w:color="1A62FF"/>
        </w:rPr>
        <w:fldChar w:fldCharType="end"/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
</w:t>
      </w:r>
    </w:p>
    <w:p w14:paraId="0BF46A08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📚 Kiến thức học được
</w:t>
      </w:r>
    </w:p>
    <w:p w14:paraId="50D70E96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🔧 Technical Skills
</w:t>
      </w:r>
    </w:p>
    <w:p w14:paraId="465A8862">
      <w:pPr>
        <w:numPr>
          <w:ilvl w:val="0"/>
          <w:numId w:val="4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Tạo Amazon RDS MySQL instance với HA
</w:t>
      </w:r>
    </w:p>
    <w:p w14:paraId="43258481">
      <w:pPr>
        <w:numPr>
          <w:ilvl w:val="0"/>
          <w:numId w:val="4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Cấu hình network, subnet group, security group để kết nối từ EC2
</w:t>
      </w:r>
    </w:p>
    <w:p w14:paraId="61AD7945">
      <w:pPr>
        <w:numPr>
          <w:ilvl w:val="0"/>
          <w:numId w:val="4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Tự động hóa snapshot và backup recovery
</w:t>
      </w:r>
    </w:p>
    <w:p w14:paraId="43AB0137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💡 Concepts &amp; Theory
</w:t>
      </w:r>
    </w:p>
    <w:p w14:paraId="68035E13">
      <w:pPr>
        <w:numPr>
          <w:ilvl w:val="0"/>
          <w:numId w:val="4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Multi-AZ giúp tăng tính sẵn sàng, không phải để scale (scale là Read Replica)
</w:t>
      </w:r>
    </w:p>
    <w:p w14:paraId="343B867A">
      <w:pPr>
        <w:numPr>
          <w:ilvl w:val="0"/>
          <w:numId w:val="4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IAM Database Authentication vs Traditional User/Pass
</w:t>
      </w:r>
    </w:p>
    <w:p w14:paraId="128A1FCA">
      <w:pPr>
        <w:numPr>
          <w:ilvl w:val="0"/>
          <w:numId w:val="4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Deletion Protection và Backup Retention là các yếu tố an toàn dữ liệu quan trọng
</w:t>
      </w:r>
    </w:p>
    <w:p w14:paraId="3A2910E0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🤝 Soft Skills
</w:t>
      </w:r>
    </w:p>
    <w:p w14:paraId="0A36BB30">
      <w:pPr>
        <w:numPr>
          <w:ilvl w:val="0"/>
          <w:numId w:val="4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Cẩn trọng trong quá trình cấu hình RDS để tránh bị tính phí cao do sai region/type
</w:t>
      </w:r>
    </w:p>
    <w:p w14:paraId="54DAC46F">
      <w:pPr>
        <w:numPr>
          <w:ilvl w:val="0"/>
          <w:numId w:val="4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Kỹ năng tìm lỗi kết nối database và hiểu networking trong cloud
</w:t>
      </w:r>
    </w:p>
    <w:p w14:paraId="113968D9">
      <w:pPr>
        <w:numPr>
          <w:ilvl w:val="0"/>
          <w:numId w:val="4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Kiên trì troubleshoot lỗi Access Denied và timeout
</w:t>
      </w:r>
    </w:p>
    <w:p w14:paraId="7C7D27D8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🚧 Khó khăn và giải pháp
</w:t>
      </w:r>
    </w:p>
    <w:p w14:paraId="03A689C2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Vấn đề 1: EC2 không kết nối được RDS
</w:t>
      </w:r>
    </w:p>
    <w:p w14:paraId="09CA17F8">
      <w:pPr>
        <w:numPr>
          <w:ilvl w:val="0"/>
          <w:numId w:val="4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Dù dùng đúng endpoint nhưng vẫn báo lỗi “host unreachable”
</w:t>
      </w:r>
    </w:p>
    <w:p w14:paraId="60CA9A19">
      <w:pPr>
        <w:numPr>
          <w:ilvl w:val="0"/>
          <w:numId w:val="4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Impact: Không test được ứng dụng liên kết với DB
</w:t>
      </w:r>
    </w:p>
    <w:p w14:paraId="09824E33">
      <w:pPr>
        <w:numPr>
          <w:ilvl w:val="0"/>
          <w:numId w:val="4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Root Cause: Security group chưa mở port 3306 từ EC2 đến RDS
</w:t>
      </w:r>
    </w:p>
    <w:p w14:paraId="703BB76A">
      <w:pPr>
        <w:numPr>
          <w:ilvl w:val="0"/>
          <w:numId w:val="4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Solution: Thêm inbound rule vào security group RDS cho phép IP của EC2
</w:t>
      </w:r>
    </w:p>
    <w:p w14:paraId="600C5E3D">
      <w:pPr>
        <w:numPr>
          <w:ilvl w:val="0"/>
          <w:numId w:val="4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Result: Kết nối thành công sau khi mở port
</w:t>
      </w:r>
    </w:p>
    <w:p w14:paraId="37E26B22">
      <w:pPr>
        <w:numPr>
          <w:ilvl w:val="0"/>
          <w:numId w:val="4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Lesson: Luôn kiểm tra kỹ security group và subnet/VPC setup
</w:t>
      </w:r>
    </w:p>
    <w:p w14:paraId="2B4BA9C8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Vấn đề 2: Không tạo được snapshot thủ công
</w:t>
      </w:r>
    </w:p>
    <w:p w14:paraId="349F1B0F">
      <w:pPr>
        <w:numPr>
          <w:ilvl w:val="0"/>
          <w:numId w:val="4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Lỗi khi tạo manual snapshot vì thiếu quyền
</w:t>
      </w:r>
    </w:p>
    <w:p w14:paraId="3DCD24CF">
      <w:pPr>
        <w:numPr>
          <w:ilvl w:val="0"/>
          <w:numId w:val="4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Impact: Không sao lưu kịp RDS để backup trước test
</w:t>
      </w:r>
    </w:p>
    <w:p w14:paraId="07C55974">
      <w:pPr>
        <w:numPr>
          <w:ilvl w:val="0"/>
          <w:numId w:val="4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Root Cause: IAM role EC2 không có quyền thao tác với RDS
</w:t>
      </w:r>
    </w:p>
    <w:p w14:paraId="58C4A070">
      <w:pPr>
        <w:numPr>
          <w:ilvl w:val="0"/>
          <w:numId w:val="4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Solution: Gán thêm quyền rds:CreateDBSnapshot vào IAM policy
</w:t>
      </w:r>
    </w:p>
    <w:p w14:paraId="3CCB029C">
      <w:pPr>
        <w:numPr>
          <w:ilvl w:val="0"/>
          <w:numId w:val="4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Result: Snapshot tạo thành công và lưu trữ được
</w:t>
      </w:r>
    </w:p>
    <w:p w14:paraId="6623F954">
      <w:pPr>
        <w:numPr>
          <w:ilvl w:val="0"/>
          <w:numId w:val="4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Lesson: IAM policy cần cụ thể cho từng thao tác, tránh gán FullAccess bừa bãi
</w:t>
      </w:r>
    </w:p>
    <w:p w14:paraId="2B8292F2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💭 Reflection &amp; Insights
</w:t>
      </w:r>
    </w:p>
    <w:p w14:paraId="4B88AEC6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What went well today?
</w:t>
      </w:r>
    </w:p>
    <w:p w14:paraId="6C69A3C4">
      <w:pPr>
        <w:numPr>
          <w:ilvl w:val="0"/>
          <w:numId w:val="5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Triển khai thành công Amazon RDS Multi-AZ
</w:t>
      </w:r>
    </w:p>
    <w:p w14:paraId="398F2AE2">
      <w:pPr>
        <w:numPr>
          <w:ilvl w:val="0"/>
          <w:numId w:val="5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Kết nối EC2 đến RDS đúng chuẩn network và bảo mật
</w:t>
      </w:r>
    </w:p>
    <w:p w14:paraId="0B334C0D">
      <w:pPr>
        <w:numPr>
          <w:ilvl w:val="0"/>
          <w:numId w:val="5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Hiểu sâu về backup và HA trong cơ sở dữ liệu cloud
</w:t>
      </w:r>
    </w:p>
    <w:p w14:paraId="486BC437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What could be improved?
</w:t>
      </w:r>
    </w:p>
    <w:p w14:paraId="61C8B776">
      <w:pPr>
        <w:numPr>
          <w:ilvl w:val="0"/>
          <w:numId w:val="5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Cần thực hành thêm với Read Replica và scale-out
</w:t>
      </w:r>
    </w:p>
    <w:p w14:paraId="475CBAB1">
      <w:pPr>
        <w:numPr>
          <w:ilvl w:val="0"/>
          <w:numId w:val="5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Nên test failover bằng cách simulate AZ failure
</w:t>
      </w:r>
    </w:p>
    <w:p w14:paraId="6BE94A14">
      <w:pPr>
        <w:numPr>
          <w:ilvl w:val="0"/>
          <w:numId w:val="5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Tìm hiểu thêm về Aurora để so sánh với RDS truyền thống
</w:t>
      </w:r>
    </w:p>
    <w:p w14:paraId="3D56CF26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Key Insights
</w:t>
      </w:r>
    </w:p>
    <w:p w14:paraId="099F8D67">
      <w:pPr>
        <w:numPr>
          <w:ilvl w:val="0"/>
          <w:numId w:val="5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RDS giúp giảm tải rất nhiều công việc vận hành database truyền thống
</w:t>
      </w:r>
    </w:p>
    <w:p w14:paraId="63A38202">
      <w:pPr>
        <w:numPr>
          <w:ilvl w:val="0"/>
          <w:numId w:val="5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Multi-AZ là lựa chọn tuyệt vời để tăng tính sẵn sàng, nhưng không giúp tăng performance
</w:t>
      </w:r>
    </w:p>
    <w:p w14:paraId="53925DA9">
      <w:pPr>
        <w:numPr>
          <w:ilvl w:val="0"/>
          <w:numId w:val="5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IAM + Security Group + VPC/Subnet là bộ ba quan trọng để đảm bảo kết nối thành công giữa các dịch vụ AWS
</w:t>
      </w:r>
    </w:p>
    <w:p w14:paraId="7F1A3EB3">
      <w:pPr>
        <w:spacing w:before="120" w:after="120" w:line="336" w:lineRule="auto"/>
        <w:ind w:left="0" w:firstLine="0"/>
        <w:jc w:val="left"/>
      </w:pPr>
      <w:r>
        <w:rPr>
          <w:rFonts w:ascii="Times New Roman Bold Italics" w:hAnsi="Times New Roman Bold Italics" w:eastAsia="Times New Roman Bold Italics" w:cs="Times New Roman Bold Italics"/>
          <w:b/>
          <w:bCs/>
          <w:i/>
          <w:iCs/>
          <w:color w:val="000000"/>
          <w:sz w:val="28"/>
          <w:szCs w:val="28"/>
        </w:rPr>
        <w:t>Worklog created by: Tran Quang Trong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 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br w:type="textWrapping"/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 Bold Italics" w:hAnsi="Times New Roman Bold Italics" w:eastAsia="Times New Roman Bold Italics" w:cs="Times New Roman Bold Italics"/>
          <w:b/>
          <w:bCs/>
          <w:i/>
          <w:iCs/>
          <w:color w:val="000000"/>
          <w:sz w:val="28"/>
          <w:szCs w:val="28"/>
        </w:rPr>
        <w:t>Next review: 20/05/2025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
</w:t>
      </w:r>
    </w:p>
    <w:p w14:paraId="2178D100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Worklog - Ngày 20/05/2025
</w:t>
      </w:r>
    </w:p>
    <w:p w14:paraId="266EFDB5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📅 Thông tin cơ bản
</w:t>
      </w:r>
    </w:p>
    <w:p w14:paraId="6B20E42D">
      <w:pPr>
        <w:numPr>
          <w:ilvl w:val="0"/>
          <w:numId w:val="5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Ngày: 20/05/2025
</w:t>
      </w:r>
    </w:p>
    <w:p w14:paraId="4132BF17">
      <w:pPr>
        <w:numPr>
          <w:ilvl w:val="0"/>
          <w:numId w:val="5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Thứ: Thứ Ba
</w:t>
      </w:r>
    </w:p>
    <w:p w14:paraId="26DB6DC4">
      <w:pPr>
        <w:numPr>
          <w:ilvl w:val="0"/>
          <w:numId w:val="5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Tuần thực tập: Tuần thứ 2/12
</w:t>
      </w:r>
    </w:p>
    <w:p w14:paraId="733A21C7">
      <w:pPr>
        <w:numPr>
          <w:ilvl w:val="0"/>
          <w:numId w:val="5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Thời gian làm việc: 9:00 - 17:00
</w:t>
      </w:r>
    </w:p>
    <w:p w14:paraId="2DBEF313">
      <w:pPr>
        <w:numPr>
          <w:ilvl w:val="0"/>
          <w:numId w:val="5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Mood: ⚡ + Hứng thú với ứng dụng serverless đầu tiên
</w:t>
      </w:r>
    </w:p>
    <w:p w14:paraId="449C55F4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🎯 Mục tiêu ngày hôm nay
</w:t>
      </w:r>
    </w:p>
    <w:p w14:paraId="0C867A11">
      <w:pPr>
        <w:numPr>
          <w:ilvl w:val="0"/>
          <w:numId w:val="5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Tìm hiểu kiến trúc AWS Lambda và các use case
</w:t>
      </w:r>
    </w:p>
    <w:p w14:paraId="62B87AD5">
      <w:pPr>
        <w:numPr>
          <w:ilvl w:val="0"/>
          <w:numId w:val="5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Viết hàm Lambda đơn giản bằng Python
</w:t>
      </w:r>
    </w:p>
    <w:p w14:paraId="7FCEA221">
      <w:pPr>
        <w:numPr>
          <w:ilvl w:val="0"/>
          <w:numId w:val="5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Kích hoạt Lambda bằng Amazon S3 Event
</w:t>
      </w:r>
    </w:p>
    <w:p w14:paraId="007A8540">
      <w:pPr>
        <w:numPr>
          <w:ilvl w:val="0"/>
          <w:numId w:val="5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Tạo CloudWatch Logs để giám sát Lambda
</w:t>
      </w:r>
    </w:p>
    <w:p w14:paraId="28698DDD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💼 Công việc đã thực hiện
</w:t>
      </w:r>
    </w:p>
    <w:p w14:paraId="5A0FB334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1. Tìm hiểu AWS Lambda và kiến trúc Serverless ⏱️ 1.5 giờ
</w:t>
      </w:r>
    </w:p>
    <w:p w14:paraId="761F3F17">
      <w:pPr>
        <w:numPr>
          <w:ilvl w:val="0"/>
          <w:numId w:val="5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Đọc tài liệu AWS về Lambda và các event trigger
</w:t>
      </w:r>
    </w:p>
    <w:p w14:paraId="667B29F9">
      <w:pPr>
        <w:numPr>
          <w:ilvl w:val="0"/>
          <w:numId w:val="5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Kết quả: Nắm được kiến trúc, cách hoạt động và mô hình tính phí
</w:t>
      </w:r>
    </w:p>
    <w:p w14:paraId="51F793F5">
      <w:pPr>
        <w:numPr>
          <w:ilvl w:val="0"/>
          <w:numId w:val="5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Tools/Tech: AWS Lambda, IAM Role, S3 Event, CloudWatch
</w:t>
      </w:r>
    </w:p>
    <w:p w14:paraId="1F989E9D">
      <w:pPr>
        <w:numPr>
          <w:ilvl w:val="0"/>
          <w:numId w:val="5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Links: </w:t>
      </w:r>
      <w:r>
        <w:fldChar w:fldCharType="begin"/>
      </w:r>
      <w:r>
        <w:instrText xml:space="preserve"> HYPERLINK "https://docs.aws.amazon.com/lambda/latest/dg/welcome.html" \h </w:instrText>
      </w:r>
      <w:r>
        <w:fldChar w:fldCharType="separate"/>
      </w:r>
      <w:r>
        <w:rPr>
          <w:rFonts w:ascii="Times New Roman Bold" w:hAnsi="Times New Roman Bold" w:eastAsia="Times New Roman Bold" w:cs="Times New Roman Bold"/>
          <w:b/>
          <w:bCs/>
          <w:color w:val="1A62FF"/>
          <w:sz w:val="28"/>
          <w:szCs w:val="28"/>
          <w:u w:val="single" w:color="1A62FF"/>
        </w:rPr>
        <w:t>Lambda Overview</w:t>
      </w:r>
      <w:r>
        <w:rPr>
          <w:rFonts w:ascii="Times New Roman Bold" w:hAnsi="Times New Roman Bold" w:eastAsia="Times New Roman Bold" w:cs="Times New Roman Bold"/>
          <w:b/>
          <w:bCs/>
          <w:color w:val="1A62FF"/>
          <w:sz w:val="28"/>
          <w:szCs w:val="28"/>
          <w:u w:val="single" w:color="1A62FF"/>
        </w:rPr>
        <w:fldChar w:fldCharType="end"/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
</w:t>
      </w:r>
    </w:p>
    <w:p w14:paraId="04B39F66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2. Viết hàm Lambda xử lý file upload từ S3 ⏱️ 2 giờ
</w:t>
      </w:r>
    </w:p>
    <w:p w14:paraId="04C717C1">
      <w:pPr>
        <w:numPr>
          <w:ilvl w:val="0"/>
          <w:numId w:val="5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Tạo Lambda function đọc metadata của file vừa upload vào S3
</w:t>
      </w:r>
    </w:p>
    <w:p w14:paraId="78EEA642">
      <w:pPr>
        <w:numPr>
          <w:ilvl w:val="0"/>
          <w:numId w:val="5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Kết quả: Lambda tự động chạy khi có file mới → log ra tên file và size
</w:t>
      </w:r>
    </w:p>
    <w:p w14:paraId="0B13267A">
      <w:pPr>
        <w:numPr>
          <w:ilvl w:val="0"/>
          <w:numId w:val="5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Tools/Tech: Python, Boto3, S3 Trigger
</w:t>
      </w:r>
    </w:p>
    <w:p w14:paraId="64A63DAD">
      <w:pPr>
        <w:numPr>
          <w:ilvl w:val="0"/>
          <w:numId w:val="5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Links: Sample Lambda function code
</w:t>
      </w:r>
    </w:p>
    <w:p w14:paraId="312892BA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3. Gắn sự kiện S3 trigger và kiểm thử ⏱️ 2 giờ
</w:t>
      </w:r>
    </w:p>
    <w:p w14:paraId="10D0ED11">
      <w:pPr>
        <w:numPr>
          <w:ilvl w:val="0"/>
          <w:numId w:val="5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Cấu hình bucket S3 gọi Lambda mỗi khi có đối tượng mới
</w:t>
      </w:r>
    </w:p>
    <w:p w14:paraId="6A31D40A">
      <w:pPr>
        <w:numPr>
          <w:ilvl w:val="0"/>
          <w:numId w:val="5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Kết quả: Kiểm thử thành công bằng cách upload ảnh → Lambda log ra thông tin file
</w:t>
      </w:r>
    </w:p>
    <w:p w14:paraId="072A698F">
      <w:pPr>
        <w:numPr>
          <w:ilvl w:val="0"/>
          <w:numId w:val="5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Tools/Tech: S3 Event Notification, Lambda Trigger
</w:t>
      </w:r>
    </w:p>
    <w:p w14:paraId="646635AF">
      <w:pPr>
        <w:numPr>
          <w:ilvl w:val="0"/>
          <w:numId w:val="5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Links: AWS Lambda-S3 Integration
</w:t>
      </w:r>
    </w:p>
    <w:p w14:paraId="4D268340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4. Monitor qua CloudWatch Logs ⏱️ 1 giờ
</w:t>
      </w:r>
    </w:p>
    <w:p w14:paraId="3E75C990">
      <w:pPr>
        <w:numPr>
          <w:ilvl w:val="0"/>
          <w:numId w:val="5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Xem log output của Lambda function trên CloudWatch
</w:t>
      </w:r>
    </w:p>
    <w:p w14:paraId="3B853992">
      <w:pPr>
        <w:numPr>
          <w:ilvl w:val="0"/>
          <w:numId w:val="5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Kết quả: Có thể theo dõi hoạt động của function, thời gian thực thi, lỗi
</w:t>
      </w:r>
    </w:p>
    <w:p w14:paraId="0A283E99">
      <w:pPr>
        <w:numPr>
          <w:ilvl w:val="0"/>
          <w:numId w:val="5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Tools/Tech: CloudWatch Logs, Metrics
</w:t>
      </w:r>
    </w:p>
    <w:p w14:paraId="5C5318FF">
      <w:pPr>
        <w:numPr>
          <w:ilvl w:val="0"/>
          <w:numId w:val="5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Links: Log Group - /aws/lambda/s3-file-processor
</w:t>
      </w:r>
    </w:p>
    <w:p w14:paraId="14496857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📚 Kiến thức học được
</w:t>
      </w:r>
    </w:p>
    <w:p w14:paraId="31567DC3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🔧 Technical Skills
</w:t>
      </w:r>
    </w:p>
    <w:p w14:paraId="208C152D">
      <w:pPr>
        <w:numPr>
          <w:ilvl w:val="0"/>
          <w:numId w:val="5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Viết Lambda function bằng Python tích hợp với AWS SDK (boto3)
</w:t>
      </w:r>
    </w:p>
    <w:p w14:paraId="0C3FA4AF">
      <w:pPr>
        <w:numPr>
          <w:ilvl w:val="0"/>
          <w:numId w:val="5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Tạo trigger từ S3 Event để tự động hóa xử lý dữ liệu
</w:t>
      </w:r>
    </w:p>
    <w:p w14:paraId="6CFA8ED4">
      <w:pPr>
        <w:numPr>
          <w:ilvl w:val="0"/>
          <w:numId w:val="5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Theo dõi hoạt động Lambda qua CloudWatch Logs
</w:t>
      </w:r>
    </w:p>
    <w:p w14:paraId="282353FF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💡 Concepts &amp; Theory
</w:t>
      </w:r>
    </w:p>
    <w:p w14:paraId="3E713539">
      <w:pPr>
        <w:numPr>
          <w:ilvl w:val="0"/>
          <w:numId w:val="6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Serverless giúp giảm gánh nặng vận hành, chỉ lo viết code
</w:t>
      </w:r>
    </w:p>
    <w:p w14:paraId="6F904BC8">
      <w:pPr>
        <w:numPr>
          <w:ilvl w:val="0"/>
          <w:numId w:val="6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Mỗi function nên nhỏ gọn, thực hiện một nhiệm vụ duy nhất
</w:t>
      </w:r>
    </w:p>
    <w:p w14:paraId="203334C3">
      <w:pPr>
        <w:numPr>
          <w:ilvl w:val="0"/>
          <w:numId w:val="6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Cloud-native architecture = event-driven + stateless + scalable
</w:t>
      </w:r>
    </w:p>
    <w:p w14:paraId="01A80547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🤝 Soft Skills
</w:t>
      </w:r>
    </w:p>
    <w:p w14:paraId="1B3DD75B">
      <w:pPr>
        <w:numPr>
          <w:ilvl w:val="0"/>
          <w:numId w:val="6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Kỹ năng debug log và kiểm tra context execution
</w:t>
      </w:r>
    </w:p>
    <w:p w14:paraId="2037EA3B">
      <w:pPr>
        <w:numPr>
          <w:ilvl w:val="0"/>
          <w:numId w:val="6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Viết code đơn giản, clean để dễ kiểm tra log
</w:t>
      </w:r>
    </w:p>
    <w:p w14:paraId="029D4E61">
      <w:pPr>
        <w:numPr>
          <w:ilvl w:val="0"/>
          <w:numId w:val="6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Suy nghĩ theo hướng tự động hóa thay vì thao tác thủ công
</w:t>
      </w:r>
    </w:p>
    <w:p w14:paraId="186BA435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🚧 Khó khăn và giải pháp
</w:t>
      </w:r>
    </w:p>
    <w:p w14:paraId="3A8F44D1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Vấn đề 1: Lambda không nhận được sự kiện từ S3
</w:t>
      </w:r>
    </w:p>
    <w:p w14:paraId="2B7092E7">
      <w:pPr>
        <w:numPr>
          <w:ilvl w:val="0"/>
          <w:numId w:val="6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Upload file nhưng Lambda không chạy
</w:t>
      </w:r>
    </w:p>
    <w:p w14:paraId="7FF9A7D5">
      <w:pPr>
        <w:numPr>
          <w:ilvl w:val="0"/>
          <w:numId w:val="6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Impact: Không xử lý được file tự động
</w:t>
      </w:r>
    </w:p>
    <w:p w14:paraId="606B29FA">
      <w:pPr>
        <w:numPr>
          <w:ilvl w:val="0"/>
          <w:numId w:val="6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Root Cause: Thiếu quyền cho bucket gửi sự kiện đến Lambda
</w:t>
      </w:r>
    </w:p>
    <w:p w14:paraId="28A6876B">
      <w:pPr>
        <w:numPr>
          <w:ilvl w:val="0"/>
          <w:numId w:val="6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Solution: Gán IAM policy cho S3 để invoke Lambda
</w:t>
      </w:r>
    </w:p>
    <w:p w14:paraId="72C246F8">
      <w:pPr>
        <w:numPr>
          <w:ilvl w:val="0"/>
          <w:numId w:val="6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Result: Lambda nhận được trigger như mong đợi
</w:t>
      </w:r>
    </w:p>
    <w:p w14:paraId="7D92F730">
      <w:pPr>
        <w:numPr>
          <w:ilvl w:val="0"/>
          <w:numId w:val="6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Lesson: S3 → Lambda cần thiết lập quyền invoke chính xác
</w:t>
      </w:r>
    </w:p>
    <w:p w14:paraId="2994CA3A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Vấn đề 2: Lambda bị timeout khi xử lý file lớn
</w:t>
      </w:r>
    </w:p>
    <w:p w14:paraId="3936470D">
      <w:pPr>
        <w:numPr>
          <w:ilvl w:val="0"/>
          <w:numId w:val="6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Khi upload file &gt; 5MB, Lambda chạy lâu rồi timeout
</w:t>
      </w:r>
    </w:p>
    <w:p w14:paraId="1D2A0265">
      <w:pPr>
        <w:numPr>
          <w:ilvl w:val="0"/>
          <w:numId w:val="6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Impact: Không xử lý được các file lớn
</w:t>
      </w:r>
    </w:p>
    <w:p w14:paraId="4C8A0DE9">
      <w:pPr>
        <w:numPr>
          <w:ilvl w:val="0"/>
          <w:numId w:val="6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Root Cause: Thời gian xử lý vượt quá timeout default 3 giây
</w:t>
      </w:r>
    </w:p>
    <w:p w14:paraId="597EC926">
      <w:pPr>
        <w:numPr>
          <w:ilvl w:val="0"/>
          <w:numId w:val="6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Solution: Tăng timeout lên 30 giây trong cấu hình Lambda
</w:t>
      </w:r>
    </w:p>
    <w:p w14:paraId="4B8EADD5">
      <w:pPr>
        <w:numPr>
          <w:ilvl w:val="0"/>
          <w:numId w:val="6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Result: Lambda xử lý được file đến 10MB thành công
</w:t>
      </w:r>
    </w:p>
    <w:p w14:paraId="69B8635A">
      <w:pPr>
        <w:numPr>
          <w:ilvl w:val="0"/>
          <w:numId w:val="6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Lesson: Cần tối ưu code hoặc tăng timeout hợp lý tùy use case
</w:t>
      </w:r>
    </w:p>
    <w:p w14:paraId="6CB8DC39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💭 Reflection &amp; Insights
</w:t>
      </w:r>
    </w:p>
    <w:p w14:paraId="6D3DCD87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What went well today?
</w:t>
      </w:r>
    </w:p>
    <w:p w14:paraId="2A4B37BB">
      <w:pPr>
        <w:numPr>
          <w:ilvl w:val="0"/>
          <w:numId w:val="6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Tự triển khai thành công hệ thống xử lý ảnh bằng serverless
</w:t>
      </w:r>
    </w:p>
    <w:p w14:paraId="49868D82">
      <w:pPr>
        <w:numPr>
          <w:ilvl w:val="0"/>
          <w:numId w:val="6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Nắm được cách kết hợp giữa Lambda, S3 và CloudWatch
</w:t>
      </w:r>
    </w:p>
    <w:p w14:paraId="16E1CD90">
      <w:pPr>
        <w:numPr>
          <w:ilvl w:val="0"/>
          <w:numId w:val="6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Tự viết hàm Python đơn giản nhưng hiệu quả cao
</w:t>
      </w:r>
    </w:p>
    <w:p w14:paraId="068CAC7E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What could be improved?
</w:t>
      </w:r>
    </w:p>
    <w:p w14:paraId="52E662CC">
      <w:pPr>
        <w:numPr>
          <w:ilvl w:val="0"/>
          <w:numId w:val="6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Nên tách logic thành nhiều function để dễ maintain hơn
</w:t>
      </w:r>
    </w:p>
    <w:p w14:paraId="7D57606D">
      <w:pPr>
        <w:numPr>
          <w:ilvl w:val="0"/>
          <w:numId w:val="6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Cần tìm hiểu thêm cách sử dụng Layers để tái sử dụng thư viện
</w:t>
      </w:r>
    </w:p>
    <w:p w14:paraId="36B0ED9D">
      <w:pPr>
        <w:numPr>
          <w:ilvl w:val="0"/>
          <w:numId w:val="6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Tập luyện việc kiểm soát chi phí với AWS Lambda khi gọi nhiều lần
</w:t>
      </w:r>
    </w:p>
    <w:p w14:paraId="7DA34BFE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Key Insights
</w:t>
      </w:r>
    </w:p>
    <w:p w14:paraId="45298BEF">
      <w:pPr>
        <w:numPr>
          <w:ilvl w:val="0"/>
          <w:numId w:val="6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Lambda giúp thực hiện logic ngắn gọn mà không cần quản lý server
</w:t>
      </w:r>
    </w:p>
    <w:p w14:paraId="66907DE3">
      <w:pPr>
        <w:numPr>
          <w:ilvl w:val="0"/>
          <w:numId w:val="6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Event-driven design là xu hướng tương lai trong kiến trúc cloud
</w:t>
      </w:r>
    </w:p>
    <w:p w14:paraId="5A5D8D2D">
      <w:pPr>
        <w:numPr>
          <w:ilvl w:val="0"/>
          <w:numId w:val="6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Kết hợp Lambda với S3, SNS, SQS... có thể tạo workflow mạnh mẽ và tự động hóa cao
</w:t>
      </w:r>
    </w:p>
    <w:p w14:paraId="12CE16F6">
      <w:pPr>
        <w:spacing w:before="120" w:after="120" w:line="336" w:lineRule="auto"/>
        <w:ind w:left="0" w:firstLine="0"/>
        <w:jc w:val="left"/>
      </w:pPr>
      <w:r>
        <w:rPr>
          <w:rFonts w:ascii="Times New Roman Bold Italics" w:hAnsi="Times New Roman Bold Italics" w:eastAsia="Times New Roman Bold Italics" w:cs="Times New Roman Bold Italics"/>
          <w:b/>
          <w:bCs/>
          <w:i/>
          <w:iCs/>
          <w:color w:val="000000"/>
          <w:sz w:val="28"/>
          <w:szCs w:val="28"/>
        </w:rPr>
        <w:t>Worklog created by: Tran Quang Trong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 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br w:type="textWrapping"/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 Bold Italics" w:hAnsi="Times New Roman Bold Italics" w:eastAsia="Times New Roman Bold Italics" w:cs="Times New Roman Bold Italics"/>
          <w:b/>
          <w:bCs/>
          <w:i/>
          <w:iCs/>
          <w:color w:val="000000"/>
          <w:sz w:val="28"/>
          <w:szCs w:val="28"/>
        </w:rPr>
        <w:t>Next review: 21/05/2025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
</w:t>
      </w:r>
    </w:p>
    <w:p w14:paraId="6C6F23A0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
</w:t>
      </w:r>
    </w:p>
    <w:p w14:paraId="4CCC7B1F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Worklog - Ngày 21/05/2025
</w:t>
      </w:r>
    </w:p>
    <w:p w14:paraId="37E46D38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📅 Thông tin cơ bản
</w:t>
      </w:r>
    </w:p>
    <w:p w14:paraId="0EAF02D0">
      <w:pPr>
        <w:numPr>
          <w:ilvl w:val="0"/>
          <w:numId w:val="6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Ngày: 21/05/2025
</w:t>
      </w:r>
    </w:p>
    <w:p w14:paraId="126FC32B">
      <w:pPr>
        <w:numPr>
          <w:ilvl w:val="0"/>
          <w:numId w:val="6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Thứ: Thứ Tư
</w:t>
      </w:r>
    </w:p>
    <w:p w14:paraId="0D99B6E3">
      <w:pPr>
        <w:numPr>
          <w:ilvl w:val="0"/>
          <w:numId w:val="6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Tuần thực tập: Tuần thứ 2/12
</w:t>
      </w:r>
    </w:p>
    <w:p w14:paraId="66E00FA8">
      <w:pPr>
        <w:numPr>
          <w:ilvl w:val="0"/>
          <w:numId w:val="6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Thời gian làm việc: 9:00 - 17:00
</w:t>
      </w:r>
    </w:p>
    <w:p w14:paraId="0D8A573E">
      <w:pPr>
        <w:numPr>
          <w:ilvl w:val="0"/>
          <w:numId w:val="6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Mood: 💡 + Hào hứng vì đã deploy được REST API serverless đầu tiên
</w:t>
      </w:r>
    </w:p>
    <w:p w14:paraId="2A733300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🎯 Mục tiêu ngày hôm nay
</w:t>
      </w:r>
    </w:p>
    <w:p w14:paraId="7F2A45C1">
      <w:pPr>
        <w:numPr>
          <w:ilvl w:val="0"/>
          <w:numId w:val="6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Tìm hiểu cách hoạt động của Amazon API Gateway
</w:t>
      </w:r>
    </w:p>
    <w:p w14:paraId="4CEC178B">
      <w:pPr>
        <w:numPr>
          <w:ilvl w:val="0"/>
          <w:numId w:val="6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Tạo REST API sử dụng Lambda integration
</w:t>
      </w:r>
    </w:p>
    <w:p w14:paraId="5B964276">
      <w:pPr>
        <w:numPr>
          <w:ilvl w:val="0"/>
          <w:numId w:val="6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Test endpoint với các method GET, POST
</w:t>
      </w:r>
    </w:p>
    <w:p w14:paraId="1D9C91B3">
      <w:pPr>
        <w:numPr>
          <w:ilvl w:val="0"/>
          <w:numId w:val="6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Deploy API Gateway và quan sát log qua CloudWatch
</w:t>
      </w:r>
    </w:p>
    <w:p w14:paraId="046D4048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💼 Công việc đã thực hiện
</w:t>
      </w:r>
    </w:p>
    <w:p w14:paraId="61EA3AAD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1. Làm quen với Amazon API Gateway ⏱️ 1 giờ
</w:t>
      </w:r>
    </w:p>
    <w:p w14:paraId="65649F9E">
      <w:pPr>
        <w:numPr>
          <w:ilvl w:val="0"/>
          <w:numId w:val="6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Tìm hiểu khái niệm REST API, stage, deployment, integration với Lambda
</w:t>
      </w:r>
    </w:p>
    <w:p w14:paraId="5B55AC79">
      <w:pPr>
        <w:numPr>
          <w:ilvl w:val="0"/>
          <w:numId w:val="6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Kết quả: Hiểu rõ cách API Gateway hoạt động như “cánh cửa” bảo vệ và routing request
</w:t>
      </w:r>
    </w:p>
    <w:p w14:paraId="067C30A6">
      <w:pPr>
        <w:numPr>
          <w:ilvl w:val="0"/>
          <w:numId w:val="6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Tools/Tech: API Gateway Console, Docs
</w:t>
      </w:r>
    </w:p>
    <w:p w14:paraId="74898430">
      <w:pPr>
        <w:numPr>
          <w:ilvl w:val="0"/>
          <w:numId w:val="6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Links: </w:t>
      </w:r>
      <w:r>
        <w:fldChar w:fldCharType="begin"/>
      </w:r>
      <w:r>
        <w:instrText xml:space="preserve"> HYPERLINK "https://docs.aws.amazon.com/apigateway/latest/developerguide/welcome.html" \h </w:instrText>
      </w:r>
      <w:r>
        <w:fldChar w:fldCharType="separate"/>
      </w:r>
      <w:r>
        <w:rPr>
          <w:rFonts w:ascii="Times New Roman Bold" w:hAnsi="Times New Roman Bold" w:eastAsia="Times New Roman Bold" w:cs="Times New Roman Bold"/>
          <w:b/>
          <w:bCs/>
          <w:color w:val="1A62FF"/>
          <w:sz w:val="28"/>
          <w:szCs w:val="28"/>
          <w:u w:val="single" w:color="1A62FF"/>
        </w:rPr>
        <w:t>API Gateway Overview</w:t>
      </w:r>
      <w:r>
        <w:rPr>
          <w:rFonts w:ascii="Times New Roman Bold" w:hAnsi="Times New Roman Bold" w:eastAsia="Times New Roman Bold" w:cs="Times New Roman Bold"/>
          <w:b/>
          <w:bCs/>
          <w:color w:val="1A62FF"/>
          <w:sz w:val="28"/>
          <w:szCs w:val="28"/>
          <w:u w:val="single" w:color="1A62FF"/>
        </w:rPr>
        <w:fldChar w:fldCharType="end"/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
</w:t>
      </w:r>
    </w:p>
    <w:p w14:paraId="4EBC7EE6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2. Tạo Lambda function xử lý JSON request ⏱️ 1.5 giờ
</w:t>
      </w:r>
    </w:p>
    <w:p w14:paraId="2C1455D4">
      <w:pPr>
        <w:numPr>
          <w:ilvl w:val="0"/>
          <w:numId w:val="7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Viết một hàm nhận input JSON và trả về phản hồi JSON đơn giản
</w:t>
      </w:r>
    </w:p>
    <w:p w14:paraId="51A515DE">
      <w:pPr>
        <w:numPr>
          <w:ilvl w:val="0"/>
          <w:numId w:val="7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Kết quả: Function hoạt động chính xác với event['body']
</w:t>
      </w:r>
    </w:p>
    <w:p w14:paraId="41026762">
      <w:pPr>
        <w:numPr>
          <w:ilvl w:val="0"/>
          <w:numId w:val="7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Tools/Tech: Python, Lambda Console, Postman
</w:t>
      </w:r>
    </w:p>
    <w:p w14:paraId="42859CA1">
      <w:pPr>
        <w:numPr>
          <w:ilvl w:val="0"/>
          <w:numId w:val="7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Code:
</w:t>
      </w:r>
    </w:p>
    <w:p w14:paraId="0433812A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import json
</w:t>
      </w:r>
    </w:p>
    <w:p w14:paraId="129594BC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
</w:t>
      </w:r>
    </w:p>
    <w:p w14:paraId="160488DF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def lambda_handler(event, context):
</w:t>
      </w:r>
    </w:p>
    <w:p w14:paraId="778D45C0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   data = json.loads(event['body'])
</w:t>
      </w:r>
    </w:p>
    <w:p w14:paraId="415D6F4D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   name = data.get('name', 'guest')
</w:t>
      </w:r>
    </w:p>
    <w:p w14:paraId="30EA0561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   return {
</w:t>
      </w:r>
    </w:p>
    <w:p w14:paraId="34FC1C6D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       'statusCode': 200,
</w:t>
      </w:r>
    </w:p>
    <w:p w14:paraId="345760F0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       'body': json.dumps({'message': f'Hello, {name}!'})
</w:t>
      </w:r>
    </w:p>
    <w:p w14:paraId="24B711EA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   }
</w:t>
      </w:r>
    </w:p>
    <w:p w14:paraId="0F6ADF49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3. Kết nối API Gateway với Lambda ⏱️ 2 giờ
</w:t>
      </w:r>
    </w:p>
    <w:p w14:paraId="2B07212B">
      <w:pPr>
        <w:numPr>
          <w:ilvl w:val="0"/>
          <w:numId w:val="7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Tạo REST API, cấu hình method POST, gán Lambda làm integration
</w:t>
      </w:r>
    </w:p>
    <w:p w14:paraId="22298C18">
      <w:pPr>
        <w:numPr>
          <w:ilvl w:val="0"/>
          <w:numId w:val="7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Kết quả: Triển khai API thành công, test bằng Postman trả về đúng kết quả
</w:t>
      </w:r>
    </w:p>
    <w:p w14:paraId="7676826B">
      <w:pPr>
        <w:numPr>
          <w:ilvl w:val="0"/>
          <w:numId w:val="7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Tools/Tech: API Gateway REST, Lambda Integration
</w:t>
      </w:r>
    </w:p>
    <w:p w14:paraId="18EDF331">
      <w:pPr>
        <w:numPr>
          <w:ilvl w:val="0"/>
          <w:numId w:val="7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Endpoint Sample: https://abc123.execute-api.us-east-1.amazonaws.com/dev/hello
</w:t>
      </w:r>
    </w:p>
    <w:p w14:paraId="6AF880F2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4. Enable logging và debug lỗi từ CloudWatch ⏱️ 1.5 giờ
</w:t>
      </w:r>
    </w:p>
    <w:p w14:paraId="3474C1F1">
      <w:pPr>
        <w:numPr>
          <w:ilvl w:val="0"/>
          <w:numId w:val="7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Cấu hình stage logging và bật tracing để theo dõi request
</w:t>
      </w:r>
    </w:p>
    <w:p w14:paraId="4027F38B">
      <w:pPr>
        <w:numPr>
          <w:ilvl w:val="0"/>
          <w:numId w:val="7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Kết quả: Có thể xem chi tiết log mỗi lần gọi API → giúp dễ debug logic
</w:t>
      </w:r>
    </w:p>
    <w:p w14:paraId="37A6AB10">
      <w:pPr>
        <w:numPr>
          <w:ilvl w:val="0"/>
          <w:numId w:val="7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Tools/Tech: CloudWatch Logs, Execution Logs, Metrics
</w:t>
      </w:r>
    </w:p>
    <w:p w14:paraId="7D4E70A0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📚 Kiến thức học được
</w:t>
      </w:r>
    </w:p>
    <w:p w14:paraId="40AEF420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🔧 Technical Skills
</w:t>
      </w:r>
    </w:p>
    <w:p w14:paraId="612490D3">
      <w:pPr>
        <w:numPr>
          <w:ilvl w:val="0"/>
          <w:numId w:val="7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Tạo và deploy REST API bằng API Gateway
</w:t>
      </w:r>
    </w:p>
    <w:p w14:paraId="12BA7966">
      <w:pPr>
        <w:numPr>
          <w:ilvl w:val="0"/>
          <w:numId w:val="7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Viết Lambda function xử lý request và trả về response JSON
</w:t>
      </w:r>
    </w:p>
    <w:p w14:paraId="070712B1">
      <w:pPr>
        <w:numPr>
          <w:ilvl w:val="0"/>
          <w:numId w:val="7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Kết hợp logging từ Lambda và API Gateway để debug
</w:t>
      </w:r>
    </w:p>
    <w:p w14:paraId="4D768B00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💡 Concepts &amp; Theory
</w:t>
      </w:r>
    </w:p>
    <w:p w14:paraId="265F8130">
      <w:pPr>
        <w:numPr>
          <w:ilvl w:val="0"/>
          <w:numId w:val="7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API Gateway đóng vai trò là "entry point" bảo mật và route request
</w:t>
      </w:r>
    </w:p>
    <w:p w14:paraId="1B0B44A9">
      <w:pPr>
        <w:numPr>
          <w:ilvl w:val="0"/>
          <w:numId w:val="7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Lambda integration dùng Proxy Mode giúp truyền toàn bộ request
</w:t>
      </w:r>
    </w:p>
    <w:p w14:paraId="2725D392">
      <w:pPr>
        <w:numPr>
          <w:ilvl w:val="0"/>
          <w:numId w:val="7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Stage Deployment giúp quản lý phiên bản API theo môi trường
</w:t>
      </w:r>
    </w:p>
    <w:p w14:paraId="0D104B90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🤝 Soft Skills
</w:t>
      </w:r>
    </w:p>
    <w:p w14:paraId="194453CA">
      <w:pPr>
        <w:numPr>
          <w:ilvl w:val="0"/>
          <w:numId w:val="7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Kỹ năng đọc log và tìm lỗi theo flow từ API → Lambda
</w:t>
      </w:r>
    </w:p>
    <w:p w14:paraId="51264F27">
      <w:pPr>
        <w:numPr>
          <w:ilvl w:val="0"/>
          <w:numId w:val="7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Tư duy theo hướng kiến trúc RESTful
</w:t>
      </w:r>
    </w:p>
    <w:p w14:paraId="491075D0">
      <w:pPr>
        <w:numPr>
          <w:ilvl w:val="0"/>
          <w:numId w:val="7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Biết cách cấu trúc input/output JSON cho frontend/backend dễ làm việc
</w:t>
      </w:r>
    </w:p>
    <w:p w14:paraId="1244F7E2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🚧 Khó khăn và giải pháp
</w:t>
      </w:r>
    </w:p>
    <w:p w14:paraId="2D65EF77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Vấn đề 1: Gửi request POST nhưng Lambda không nhận body
</w:t>
      </w:r>
    </w:p>
    <w:p w14:paraId="4F7042DB">
      <w:pPr>
        <w:numPr>
          <w:ilvl w:val="0"/>
          <w:numId w:val="7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Lambda event['body'] là None dù đã gửi JSON
</w:t>
      </w:r>
    </w:p>
    <w:p w14:paraId="2FA366D3">
      <w:pPr>
        <w:numPr>
          <w:ilvl w:val="0"/>
          <w:numId w:val="7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Impact: Không xử lý được dữ liệu người dùng
</w:t>
      </w:r>
    </w:p>
    <w:p w14:paraId="71E472B9">
      <w:pPr>
        <w:numPr>
          <w:ilvl w:val="0"/>
          <w:numId w:val="7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Root Cause: API Gateway chưa bật Lambda Proxy integration
</w:t>
      </w:r>
    </w:p>
    <w:p w14:paraId="18544AE4">
      <w:pPr>
        <w:numPr>
          <w:ilvl w:val="0"/>
          <w:numId w:val="7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Solution: Bật tùy chọn “Use Lambda Proxy Integration” trong Method
</w:t>
      </w:r>
    </w:p>
    <w:p w14:paraId="49D592AE">
      <w:pPr>
        <w:numPr>
          <w:ilvl w:val="0"/>
          <w:numId w:val="7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Result: Lambda nhận đúng toàn bộ request từ client
</w:t>
      </w:r>
    </w:p>
    <w:p w14:paraId="4F42524B">
      <w:pPr>
        <w:numPr>
          <w:ilvl w:val="0"/>
          <w:numId w:val="7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Lesson: Lambda Proxy giúp truyền toàn bộ header, body, path
</w:t>
      </w:r>
    </w:p>
    <w:p w14:paraId="2C66D535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Vấn đề 2: Không test được API vì lỗi CORS
</w:t>
      </w:r>
    </w:p>
    <w:p w14:paraId="2496D871">
      <w:pPr>
        <w:numPr>
          <w:ilvl w:val="0"/>
          <w:numId w:val="7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Gọi API từ frontend thì bị browser chặn
</w:t>
      </w:r>
    </w:p>
    <w:p w14:paraId="1F2EEB67">
      <w:pPr>
        <w:numPr>
          <w:ilvl w:val="0"/>
          <w:numId w:val="7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Impact: Không thể tích hợp với ứng dụng web
</w:t>
      </w:r>
    </w:p>
    <w:p w14:paraId="02165C29">
      <w:pPr>
        <w:numPr>
          <w:ilvl w:val="0"/>
          <w:numId w:val="7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Root Cause: Chưa bật Access-Control-Allow-Origin
</w:t>
      </w:r>
    </w:p>
    <w:p w14:paraId="4F9621B1">
      <w:pPr>
        <w:numPr>
          <w:ilvl w:val="0"/>
          <w:numId w:val="7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Solution: Thêm CORS headers vào response của Lambda và enable CORS trong API Gateway
</w:t>
      </w:r>
    </w:p>
    <w:p w14:paraId="0553ACE0">
      <w:pPr>
        <w:numPr>
          <w:ilvl w:val="0"/>
          <w:numId w:val="7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Result: Gọi API thành công từ trình duyệt
</w:t>
      </w:r>
    </w:p>
    <w:p w14:paraId="61E7C5BE">
      <w:pPr>
        <w:numPr>
          <w:ilvl w:val="0"/>
          <w:numId w:val="7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Lesson: CORS là vấn đề phổ biến cần xử lý kỹ trong API public
</w:t>
      </w:r>
    </w:p>
    <w:p w14:paraId="3CCFDF98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💭 Reflection &amp; Insights
</w:t>
      </w:r>
    </w:p>
    <w:p w14:paraId="7E6679A2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What went well today?
</w:t>
      </w:r>
    </w:p>
    <w:p w14:paraId="02485A49">
      <w:pPr>
        <w:numPr>
          <w:ilvl w:val="0"/>
          <w:numId w:val="7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Deploy thành công REST API serverless đầu tiên
</w:t>
      </w:r>
    </w:p>
    <w:p w14:paraId="7BED0FC9">
      <w:pPr>
        <w:numPr>
          <w:ilvl w:val="0"/>
          <w:numId w:val="7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Viết được Lambda function trả lời theo input JSON
</w:t>
      </w:r>
    </w:p>
    <w:p w14:paraId="015F131D">
      <w:pPr>
        <w:numPr>
          <w:ilvl w:val="0"/>
          <w:numId w:val="7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Test thành công với nhiều công cụ (Postman, curl, web)
</w:t>
      </w:r>
    </w:p>
    <w:p w14:paraId="4F5187D4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What could be improved?
</w:t>
      </w:r>
    </w:p>
    <w:p w14:paraId="5EBC7538">
      <w:pPr>
        <w:numPr>
          <w:ilvl w:val="0"/>
          <w:numId w:val="7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Nên tạo nhiều endpoint (GET, PUT, DELETE) để hoàn thiện RESTful
</w:t>
      </w:r>
    </w:p>
    <w:p w14:paraId="482C476A">
      <w:pPr>
        <w:numPr>
          <w:ilvl w:val="0"/>
          <w:numId w:val="7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Thử sử dụng OpenAPI để mô tả API rõ ràng hơn
</w:t>
      </w:r>
    </w:p>
    <w:p w14:paraId="678FCEA4">
      <w:pPr>
        <w:numPr>
          <w:ilvl w:val="0"/>
          <w:numId w:val="7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Tìm hiểu thêm về throttling, caching và authentication trong API Gateway
</w:t>
      </w:r>
    </w:p>
    <w:p w14:paraId="00E6C7E0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Key Insights
</w:t>
      </w:r>
    </w:p>
    <w:p w14:paraId="0974D695">
      <w:pPr>
        <w:numPr>
          <w:ilvl w:val="0"/>
          <w:numId w:val="8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API Gateway + Lambda là một giải pháp serverless mạnh mẽ để xây dựng backend
</w:t>
      </w:r>
    </w:p>
    <w:p w14:paraId="65D55168">
      <w:pPr>
        <w:numPr>
          <w:ilvl w:val="0"/>
          <w:numId w:val="8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Việc debug API đòi hỏi hiểu cách dữ liệu đi từ client → API Gateway → Lambda
</w:t>
      </w:r>
    </w:p>
    <w:p w14:paraId="58454BF9">
      <w:pPr>
        <w:numPr>
          <w:ilvl w:val="0"/>
          <w:numId w:val="8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Serverless không chỉ giúp tiết kiệm chi phí mà còn tăng tốc độ triển khai hệ thống
</w:t>
      </w:r>
    </w:p>
    <w:p w14:paraId="4AD3217F">
      <w:pPr>
        <w:spacing w:before="120" w:after="120" w:line="336" w:lineRule="auto"/>
        <w:ind w:left="0" w:firstLine="0"/>
        <w:jc w:val="left"/>
      </w:pPr>
      <w:r>
        <w:rPr>
          <w:rFonts w:ascii="Times New Roman Bold Italics" w:hAnsi="Times New Roman Bold Italics" w:eastAsia="Times New Roman Bold Italics" w:cs="Times New Roman Bold Italics"/>
          <w:b/>
          <w:bCs/>
          <w:i/>
          <w:iCs/>
          <w:color w:val="000000"/>
          <w:sz w:val="28"/>
          <w:szCs w:val="28"/>
        </w:rPr>
        <w:t>Worklog created by: Tran Quang Trong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 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br w:type="textWrapping"/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 Bold Italics" w:hAnsi="Times New Roman Bold Italics" w:eastAsia="Times New Roman Bold Italics" w:cs="Times New Roman Bold Italics"/>
          <w:b/>
          <w:bCs/>
          <w:i/>
          <w:iCs/>
          <w:color w:val="000000"/>
          <w:sz w:val="28"/>
          <w:szCs w:val="28"/>
        </w:rPr>
        <w:t>Next review: 26/05/2025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
</w:t>
      </w:r>
    </w:p>
    <w:p w14:paraId="4DABA416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
</w:t>
      </w:r>
    </w:p>
    <w:p w14:paraId="14A717C2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Worklog - Ngày 26/05/2025
</w:t>
      </w:r>
    </w:p>
    <w:p w14:paraId="5A80B7B2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📅 Thông tin cơ bản
</w:t>
      </w:r>
    </w:p>
    <w:p w14:paraId="5B1CB3FA">
      <w:pPr>
        <w:numPr>
          <w:ilvl w:val="0"/>
          <w:numId w:val="8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Ngày: 26/05/2025
</w:t>
      </w:r>
    </w:p>
    <w:p w14:paraId="7768271D">
      <w:pPr>
        <w:numPr>
          <w:ilvl w:val="0"/>
          <w:numId w:val="8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Thứ: Thứ Hai
</w:t>
      </w:r>
    </w:p>
    <w:p w14:paraId="3447CCAD">
      <w:pPr>
        <w:numPr>
          <w:ilvl w:val="0"/>
          <w:numId w:val="8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Tuần thực tập: Tuần thứ 3/12
</w:t>
      </w:r>
    </w:p>
    <w:p w14:paraId="51910FB7">
      <w:pPr>
        <w:numPr>
          <w:ilvl w:val="0"/>
          <w:numId w:val="8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Thời gian làm việc: 9:00 - 17:00
</w:t>
      </w:r>
    </w:p>
    <w:p w14:paraId="64051E84">
      <w:pPr>
        <w:numPr>
          <w:ilvl w:val="0"/>
          <w:numId w:val="8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Mood: 📦 + Thích thú với tốc độ xử lý nhanh của DynamoDB
</w:t>
      </w:r>
    </w:p>
    <w:p w14:paraId="18FF370D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🎯 Mục tiêu ngày hôm nay
</w:t>
      </w:r>
    </w:p>
    <w:p w14:paraId="3A4B1B88">
      <w:pPr>
        <w:numPr>
          <w:ilvl w:val="0"/>
          <w:numId w:val="8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Tìm hiểu kiến trúc và mô hình dữ liệu của Amazon DynamoDB
</w:t>
      </w:r>
    </w:p>
    <w:p w14:paraId="5D750055">
      <w:pPr>
        <w:numPr>
          <w:ilvl w:val="0"/>
          <w:numId w:val="8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Tạo bảng DynamoDB với partition key và sort key
</w:t>
      </w:r>
    </w:p>
    <w:p w14:paraId="70C93EF0">
      <w:pPr>
        <w:numPr>
          <w:ilvl w:val="0"/>
          <w:numId w:val="8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Tích hợp DynamoDB vào Lambda function
</w:t>
      </w:r>
    </w:p>
    <w:p w14:paraId="752107FC">
      <w:pPr>
        <w:numPr>
          <w:ilvl w:val="0"/>
          <w:numId w:val="8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Thực hiện các thao tác CRUD cơ bản (PutItem, GetItem, DeleteItem)
</w:t>
      </w:r>
    </w:p>
    <w:p w14:paraId="5FDAF278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💼 Công việc đã thực hiện
</w:t>
      </w:r>
    </w:p>
    <w:p w14:paraId="109EC769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1. Khám phá DynamoDB và mô hình NoSQL ⏱️ 1.5 giờ
</w:t>
      </w:r>
    </w:p>
    <w:p w14:paraId="54099F5B">
      <w:pPr>
        <w:numPr>
          <w:ilvl w:val="0"/>
          <w:numId w:val="8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Đọc docs về kiến trúc key-value và bảng dữ liệu phân tán
</w:t>
      </w:r>
    </w:p>
    <w:p w14:paraId="7C7E6DE5">
      <w:pPr>
        <w:numPr>
          <w:ilvl w:val="0"/>
          <w:numId w:val="8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Kết quả: Hiểu rõ về partition key, sort key, read/write capacity
</w:t>
      </w:r>
    </w:p>
    <w:p w14:paraId="40FC8115">
      <w:pPr>
        <w:numPr>
          <w:ilvl w:val="0"/>
          <w:numId w:val="8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Tools/Tech: DynamoDB Console, AWS Docs
</w:t>
      </w:r>
    </w:p>
    <w:p w14:paraId="2FF60FFE">
      <w:pPr>
        <w:numPr>
          <w:ilvl w:val="0"/>
          <w:numId w:val="8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Links: </w:t>
      </w:r>
      <w:r>
        <w:fldChar w:fldCharType="begin"/>
      </w:r>
      <w:r>
        <w:instrText xml:space="preserve"> HYPERLINK "https://docs.aws.amazon.com/amazondynamodb/latest/developerguide/Welcome.html" \h </w:instrText>
      </w:r>
      <w:r>
        <w:fldChar w:fldCharType="separate"/>
      </w:r>
      <w:r>
        <w:rPr>
          <w:rFonts w:ascii="Times New Roman Bold" w:hAnsi="Times New Roman Bold" w:eastAsia="Times New Roman Bold" w:cs="Times New Roman Bold"/>
          <w:b/>
          <w:bCs/>
          <w:color w:val="1A62FF"/>
          <w:sz w:val="28"/>
          <w:szCs w:val="28"/>
          <w:u w:val="single" w:color="1A62FF"/>
        </w:rPr>
        <w:t>DynamoDB Overview</w:t>
      </w:r>
      <w:r>
        <w:rPr>
          <w:rFonts w:ascii="Times New Roman Bold" w:hAnsi="Times New Roman Bold" w:eastAsia="Times New Roman Bold" w:cs="Times New Roman Bold"/>
          <w:b/>
          <w:bCs/>
          <w:color w:val="1A62FF"/>
          <w:sz w:val="28"/>
          <w:szCs w:val="28"/>
          <w:u w:val="single" w:color="1A62FF"/>
        </w:rPr>
        <w:fldChar w:fldCharType="end"/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
</w:t>
      </w:r>
    </w:p>
    <w:p w14:paraId="69588323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2. Tạo bảng DynamoDB và thử PutItem ⏱️ 1 giờ
</w:t>
      </w:r>
    </w:p>
    <w:p w14:paraId="2A2D6EAE">
      <w:pPr>
        <w:numPr>
          <w:ilvl w:val="0"/>
          <w:numId w:val="8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Tạo bảng Users với userId là partition key
</w:t>
      </w:r>
    </w:p>
    <w:p w14:paraId="0AD3B4B2">
      <w:pPr>
        <w:numPr>
          <w:ilvl w:val="0"/>
          <w:numId w:val="8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Kết quả: Thêm dữ liệu người dùng thành công bằng console và AWS CLI
</w:t>
      </w:r>
    </w:p>
    <w:p w14:paraId="19A1BDA8">
      <w:pPr>
        <w:numPr>
          <w:ilvl w:val="0"/>
          <w:numId w:val="8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Tools/Tech: AWS Console, DynamoDB, CLI
</w:t>
      </w:r>
    </w:p>
    <w:p w14:paraId="374586C9">
      <w:pPr>
        <w:numPr>
          <w:ilvl w:val="0"/>
          <w:numId w:val="8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Example:
</w:t>
      </w:r>
    </w:p>
    <w:p w14:paraId="65123A95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{
</w:t>
      </w:r>
    </w:p>
    <w:p w14:paraId="6BB34DDD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 "userId": "123",
</w:t>
      </w:r>
    </w:p>
    <w:p w14:paraId="2C48E4A7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 "name": "Alice",
</w:t>
      </w:r>
    </w:p>
    <w:p w14:paraId="2C8B3BC6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 "email": "alice@example.com"
</w:t>
      </w:r>
    </w:p>
    <w:p w14:paraId="5A5D1615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}
</w:t>
      </w:r>
    </w:p>
    <w:p w14:paraId="4B44DC68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3. Tích hợp DynamoDB vào Lambda function ⏱️ 2.5 giờ
</w:t>
      </w:r>
    </w:p>
    <w:p w14:paraId="25084B21">
      <w:pPr>
        <w:numPr>
          <w:ilvl w:val="0"/>
          <w:numId w:val="8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Cập nhật Lambda function hôm qua để ghi nhận thông tin người dùng vào bảng Users
</w:t>
      </w:r>
    </w:p>
    <w:p w14:paraId="5C872458">
      <w:pPr>
        <w:numPr>
          <w:ilvl w:val="0"/>
          <w:numId w:val="8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Kết quả: Khi gọi POST API → dữ liệu được lưu vào DynamoDB
</w:t>
      </w:r>
    </w:p>
    <w:p w14:paraId="30DD9C16">
      <w:pPr>
        <w:numPr>
          <w:ilvl w:val="0"/>
          <w:numId w:val="8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Tools/Tech: Python (boto3), Lambda, IAM Role with DynamoDB access
</w:t>
      </w:r>
    </w:p>
    <w:p w14:paraId="14EA0745">
      <w:pPr>
        <w:numPr>
          <w:ilvl w:val="0"/>
          <w:numId w:val="8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Links: IAM Policy: dynamodb:PutItem, dynamodb:GetItem
</w:t>
      </w:r>
    </w:p>
    <w:p w14:paraId="276D2D5E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4. Thực hiện GetItem và DeleteItem qua Lambda ⏱️ 1.5 giờ
</w:t>
      </w:r>
    </w:p>
    <w:p w14:paraId="0765E345">
      <w:pPr>
        <w:numPr>
          <w:ilvl w:val="0"/>
          <w:numId w:val="8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Viết thêm 2 Lambda cho GET và DELETE endpoint → thao tác với bảng Users
</w:t>
      </w:r>
    </w:p>
    <w:p w14:paraId="48637B7E">
      <w:pPr>
        <w:numPr>
          <w:ilvl w:val="0"/>
          <w:numId w:val="8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Kết quả: Có thể lấy thông tin user và xoá dữ liệu qua API Gateway
</w:t>
      </w:r>
    </w:p>
    <w:p w14:paraId="773D3B39">
      <w:pPr>
        <w:numPr>
          <w:ilvl w:val="0"/>
          <w:numId w:val="8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Tools/Tech: Lambda Proxy Integration, API Gateway, DynamoDB SDK
</w:t>
      </w:r>
    </w:p>
    <w:p w14:paraId="30F1417C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📚 Kiến thức học được
</w:t>
      </w:r>
    </w:p>
    <w:p w14:paraId="53221186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🔧 Technical Skills
</w:t>
      </w:r>
    </w:p>
    <w:p w14:paraId="69897334">
      <w:pPr>
        <w:numPr>
          <w:ilvl w:val="0"/>
          <w:numId w:val="8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Cách thiết kế bảng NoSQL cho truy vấn nhanh
</w:t>
      </w:r>
    </w:p>
    <w:p w14:paraId="28F202A1">
      <w:pPr>
        <w:numPr>
          <w:ilvl w:val="0"/>
          <w:numId w:val="8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Tích hợp DynamoDB với Lambda thông qua SDK Boto3
</w:t>
      </w:r>
    </w:p>
    <w:p w14:paraId="528EB0E8">
      <w:pPr>
        <w:numPr>
          <w:ilvl w:val="0"/>
          <w:numId w:val="8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Tạo các hàm CRUD để tương tác toàn diện với bảng dữ liệu
</w:t>
      </w:r>
    </w:p>
    <w:p w14:paraId="314D071D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💡 Concepts &amp; Theory
</w:t>
      </w:r>
    </w:p>
    <w:p w14:paraId="482B69E3">
      <w:pPr>
        <w:numPr>
          <w:ilvl w:val="0"/>
          <w:numId w:val="8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DynamoDB dùng partition key để phân mảnh dữ liệu theo vùng
</w:t>
      </w:r>
    </w:p>
    <w:p w14:paraId="746A1916">
      <w:pPr>
        <w:numPr>
          <w:ilvl w:val="0"/>
          <w:numId w:val="8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So sánh giữa provisioned vs on-demand capacity mode
</w:t>
      </w:r>
    </w:p>
    <w:p w14:paraId="19F1D660">
      <w:pPr>
        <w:numPr>
          <w:ilvl w:val="0"/>
          <w:numId w:val="8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NoSQL không có schema nên cần định hình dữ liệu rõ từ đầu
</w:t>
      </w:r>
    </w:p>
    <w:p w14:paraId="756ED88E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🤝 Soft Skills
</w:t>
      </w:r>
    </w:p>
    <w:p w14:paraId="34E89071">
      <w:pPr>
        <w:numPr>
          <w:ilvl w:val="0"/>
          <w:numId w:val="8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Tư duy tổ chức dữ liệu theo truy vấn thay vì quan hệ
</w:t>
      </w:r>
    </w:p>
    <w:p w14:paraId="63109F24">
      <w:pPr>
        <w:numPr>
          <w:ilvl w:val="0"/>
          <w:numId w:val="8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Kỹ năng gỡ lỗi API → Lambda → DynamoDB theo dòng execution
</w:t>
      </w:r>
    </w:p>
    <w:p w14:paraId="2471DAC5">
      <w:pPr>
        <w:numPr>
          <w:ilvl w:val="0"/>
          <w:numId w:val="8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Ghi chú và comment code kỹ càng cho các thao tác database
</w:t>
      </w:r>
    </w:p>
    <w:p w14:paraId="179DAE42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🚧 Khó khăn và giải pháp
</w:t>
      </w:r>
    </w:p>
    <w:p w14:paraId="6B39DEF9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Vấn đề 1: Lambda bị lỗi “AccessDeniedException”
</w:t>
      </w:r>
    </w:p>
    <w:p w14:paraId="16426469">
      <w:pPr>
        <w:numPr>
          <w:ilvl w:val="0"/>
          <w:numId w:val="9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Lambda không thể ghi vào bảng Users
</w:t>
      </w:r>
    </w:p>
    <w:p w14:paraId="4CEC5A88">
      <w:pPr>
        <w:numPr>
          <w:ilvl w:val="0"/>
          <w:numId w:val="9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Impact: API trả về lỗi 500
</w:t>
      </w:r>
    </w:p>
    <w:p w14:paraId="6F45C993">
      <w:pPr>
        <w:numPr>
          <w:ilvl w:val="0"/>
          <w:numId w:val="9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Root Cause: Thiếu quyền dynamodb:PutItem trong IAM Role
</w:t>
      </w:r>
    </w:p>
    <w:p w14:paraId="3F5430F0">
      <w:pPr>
        <w:numPr>
          <w:ilvl w:val="0"/>
          <w:numId w:val="9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Solution: Gán thêm policy vào execution role của Lambda
</w:t>
      </w:r>
    </w:p>
    <w:p w14:paraId="45C147D0">
      <w:pPr>
        <w:numPr>
          <w:ilvl w:val="0"/>
          <w:numId w:val="9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Result: Lỗi biến mất, dữ liệu được lưu thành công
</w:t>
      </w:r>
    </w:p>
    <w:p w14:paraId="3DAD67BC">
      <w:pPr>
        <w:numPr>
          <w:ilvl w:val="0"/>
          <w:numId w:val="9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Lesson: Cấu hình quyền chi tiết cho từng resource cụ thể là bắt buộc
</w:t>
      </w:r>
    </w:p>
    <w:p w14:paraId="5428A000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Vấn đề 2: Dữ liệu trả về bị null khi dùng GetItem
</w:t>
      </w:r>
    </w:p>
    <w:p w14:paraId="4D33A87F">
      <w:pPr>
        <w:numPr>
          <w:ilvl w:val="0"/>
          <w:numId w:val="9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Gọi API nhưng không thấy user dù đã lưu
</w:t>
      </w:r>
    </w:p>
    <w:p w14:paraId="095F93E6">
      <w:pPr>
        <w:numPr>
          <w:ilvl w:val="0"/>
          <w:numId w:val="9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Impact: Truy xuất sai → mất trải nghiệm người dùng
</w:t>
      </w:r>
    </w:p>
    <w:p w14:paraId="585395B8">
      <w:pPr>
        <w:numPr>
          <w:ilvl w:val="0"/>
          <w:numId w:val="9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Root Cause: Truy vấn sai partition key (dùng id thay vì userId)
</w:t>
      </w:r>
    </w:p>
    <w:p w14:paraId="4BF11D77">
      <w:pPr>
        <w:numPr>
          <w:ilvl w:val="0"/>
          <w:numId w:val="9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Solution: Sửa lại key trong lệnh get_item() thành đúng tên
</w:t>
      </w:r>
    </w:p>
    <w:p w14:paraId="672AE46C">
      <w:pPr>
        <w:numPr>
          <w:ilvl w:val="0"/>
          <w:numId w:val="9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Result: Truy vấn thành công
</w:t>
      </w:r>
    </w:p>
    <w:p w14:paraId="675B173E">
      <w:pPr>
        <w:numPr>
          <w:ilvl w:val="0"/>
          <w:numId w:val="9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Lesson: NoSQL rất nhạy cảm với key, cần đồng nhất giữa code và dữ liệu
</w:t>
      </w:r>
    </w:p>
    <w:p w14:paraId="73A5D43B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💭 Reflection &amp; Insights
</w:t>
      </w:r>
    </w:p>
    <w:p w14:paraId="687B189C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What went well today?
</w:t>
      </w:r>
    </w:p>
    <w:p w14:paraId="5EC34752">
      <w:pPr>
        <w:numPr>
          <w:ilvl w:val="0"/>
          <w:numId w:val="9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Tạo bảng DynamoDB và lưu được thông tin từ API
</w:t>
      </w:r>
    </w:p>
    <w:p w14:paraId="1EFD3048">
      <w:pPr>
        <w:numPr>
          <w:ilvl w:val="0"/>
          <w:numId w:val="9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Lambda tích hợp hoàn chỉnh với DynamoDB
</w:t>
      </w:r>
    </w:p>
    <w:p w14:paraId="2F94F8F5">
      <w:pPr>
        <w:numPr>
          <w:ilvl w:val="0"/>
          <w:numId w:val="9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Cấu hình đúng IAM role để tránh lỗi truy cập
</w:t>
      </w:r>
    </w:p>
    <w:p w14:paraId="6877AF8C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What could be improved?
</w:t>
      </w:r>
    </w:p>
    <w:p w14:paraId="02EEEB5F">
      <w:pPr>
        <w:numPr>
          <w:ilvl w:val="0"/>
          <w:numId w:val="9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Cần học về Index (GSI, LSI) để hỗ trợ truy vấn nâng cao
</w:t>
      </w:r>
    </w:p>
    <w:p w14:paraId="1DBC7CEF">
      <w:pPr>
        <w:numPr>
          <w:ilvl w:val="0"/>
          <w:numId w:val="9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Nên thêm tính năng phân trang và scan toàn bộ bảng
</w:t>
      </w:r>
    </w:p>
    <w:p w14:paraId="602CA618">
      <w:pPr>
        <w:numPr>
          <w:ilvl w:val="0"/>
          <w:numId w:val="9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Viết thêm hàm cập nhật (UpdateItem) để hoàn thiện CRUD
</w:t>
      </w:r>
    </w:p>
    <w:p w14:paraId="4CEA4894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Key Insights
</w:t>
      </w:r>
    </w:p>
    <w:p w14:paraId="6F03F8D2">
      <w:pPr>
        <w:numPr>
          <w:ilvl w:val="0"/>
          <w:numId w:val="9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DynamoDB là lựa chọn lý tưởng cho serverless backend vì scale tốt và chi phí thấp
</w:t>
      </w:r>
    </w:p>
    <w:p w14:paraId="0CB60794">
      <w:pPr>
        <w:numPr>
          <w:ilvl w:val="0"/>
          <w:numId w:val="9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Không giống như SQL, thiết kế bảng NoSQL phải xoay quanh truy vấn chính
</w:t>
      </w:r>
    </w:p>
    <w:p w14:paraId="61C68402">
      <w:pPr>
        <w:numPr>
          <w:ilvl w:val="0"/>
          <w:numId w:val="9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IAM, tên key, và region đều cần chính xác tuyệt đối khi dùng dịch vụ database
</w:t>
      </w:r>
    </w:p>
    <w:p w14:paraId="51192773">
      <w:pPr>
        <w:spacing w:before="120" w:after="120" w:line="336" w:lineRule="auto"/>
        <w:ind w:left="0" w:firstLine="0"/>
        <w:jc w:val="left"/>
      </w:pPr>
      <w:r>
        <w:rPr>
          <w:rFonts w:ascii="Times New Roman Bold Italics" w:hAnsi="Times New Roman Bold Italics" w:eastAsia="Times New Roman Bold Italics" w:cs="Times New Roman Bold Italics"/>
          <w:b/>
          <w:bCs/>
          <w:i/>
          <w:iCs/>
          <w:color w:val="000000"/>
          <w:sz w:val="28"/>
          <w:szCs w:val="28"/>
        </w:rPr>
        <w:t>Worklog created by: Tran Quang Trong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 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br w:type="textWrapping"/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 Bold Italics" w:hAnsi="Times New Roman Bold Italics" w:eastAsia="Times New Roman Bold Italics" w:cs="Times New Roman Bold Italics"/>
          <w:b/>
          <w:bCs/>
          <w:i/>
          <w:iCs/>
          <w:color w:val="000000"/>
          <w:sz w:val="28"/>
          <w:szCs w:val="28"/>
        </w:rPr>
        <w:t>Next review: 27/05/2025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
</w:t>
      </w:r>
    </w:p>
    <w:p w14:paraId="095164DF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
</w:t>
      </w:r>
    </w:p>
    <w:p w14:paraId="08D7F29B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Worklog - Ngày 27/05/2025
</w:t>
      </w:r>
    </w:p>
    <w:p w14:paraId="0C87F298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📅 Thông tin cơ bản
</w:t>
      </w:r>
    </w:p>
    <w:p w14:paraId="26BB8573">
      <w:pPr>
        <w:numPr>
          <w:ilvl w:val="0"/>
          <w:numId w:val="9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Ngày: 27/05/2025
</w:t>
      </w:r>
    </w:p>
    <w:p w14:paraId="3808BA8F">
      <w:pPr>
        <w:numPr>
          <w:ilvl w:val="0"/>
          <w:numId w:val="9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Thứ: Thứ Ba
</w:t>
      </w:r>
    </w:p>
    <w:p w14:paraId="46343F8C">
      <w:pPr>
        <w:numPr>
          <w:ilvl w:val="0"/>
          <w:numId w:val="9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Tuần thực tập: Tuần thứ 3/12
</w:t>
      </w:r>
    </w:p>
    <w:p w14:paraId="3425EE4E">
      <w:pPr>
        <w:numPr>
          <w:ilvl w:val="0"/>
          <w:numId w:val="9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Thời gian làm việc: 9:00 - 17:00
</w:t>
      </w:r>
    </w:p>
    <w:p w14:paraId="1316F9F0">
      <w:pPr>
        <w:numPr>
          <w:ilvl w:val="0"/>
          <w:numId w:val="9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Mood: 🧩 + Phấn khích khi hiểu rõ cấu trúc Index trong DynamoDB
</w:t>
      </w:r>
    </w:p>
    <w:p w14:paraId="75063267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🎯 Mục tiêu ngày hôm nay
</w:t>
      </w:r>
    </w:p>
    <w:p w14:paraId="4030ACD7">
      <w:pPr>
        <w:numPr>
          <w:ilvl w:val="0"/>
          <w:numId w:val="9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Tìm hiểu về Global Secondary Index (GSI) và Local Secondary Index (LSI)
</w:t>
      </w:r>
    </w:p>
    <w:p w14:paraId="0C2D4BCE">
      <w:pPr>
        <w:numPr>
          <w:ilvl w:val="0"/>
          <w:numId w:val="9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Tạo GSI cho bảng Users để truy vấn theo email
</w:t>
      </w:r>
    </w:p>
    <w:p w14:paraId="313D5B8D">
      <w:pPr>
        <w:numPr>
          <w:ilvl w:val="0"/>
          <w:numId w:val="9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Sử dụng Scan và kết hợp Pagination để lấy dữ liệu toàn bảng
</w:t>
      </w:r>
    </w:p>
    <w:p w14:paraId="23583C4F">
      <w:pPr>
        <w:numPr>
          <w:ilvl w:val="0"/>
          <w:numId w:val="9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Viết thêm hàm tìm kiếm user theo email qua API
</w:t>
      </w:r>
    </w:p>
    <w:p w14:paraId="11B55D2D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💼 Công việc đã thực hiện
</w:t>
      </w:r>
    </w:p>
    <w:p w14:paraId="2199D7CE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1. Hiểu về GSI vs LSI trong DynamoDB ⏱️ 1 giờ
</w:t>
      </w:r>
    </w:p>
    <w:p w14:paraId="4A2B8C2C">
      <w:pPr>
        <w:numPr>
          <w:ilvl w:val="0"/>
          <w:numId w:val="9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Đọc tài liệu và ví dụ để phân biệt hai loại index phụ
</w:t>
      </w:r>
    </w:p>
    <w:p w14:paraId="627B72A9">
      <w:pPr>
        <w:numPr>
          <w:ilvl w:val="0"/>
          <w:numId w:val="9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Kết quả: GSI độc lập với partition key chính, LSI dùng chung key nhưng sort khác
</w:t>
      </w:r>
    </w:p>
    <w:p w14:paraId="793BB2B9">
      <w:pPr>
        <w:numPr>
          <w:ilvl w:val="0"/>
          <w:numId w:val="9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Tools/Tech: AWS Docs, Console
</w:t>
      </w:r>
    </w:p>
    <w:p w14:paraId="234D21A7">
      <w:pPr>
        <w:numPr>
          <w:ilvl w:val="0"/>
          <w:numId w:val="9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Links: </w:t>
      </w:r>
      <w:r>
        <w:fldChar w:fldCharType="begin"/>
      </w:r>
      <w:r>
        <w:instrText xml:space="preserve"> HYPERLINK "https://docs.aws.amazon.com/amazondynamodb/latest/developerguide/SecondaryIndexes.html" \h </w:instrText>
      </w:r>
      <w:r>
        <w:fldChar w:fldCharType="separate"/>
      </w:r>
      <w:r>
        <w:rPr>
          <w:rFonts w:ascii="Times New Roman Bold" w:hAnsi="Times New Roman Bold" w:eastAsia="Times New Roman Bold" w:cs="Times New Roman Bold"/>
          <w:b/>
          <w:bCs/>
          <w:color w:val="1A62FF"/>
          <w:sz w:val="28"/>
          <w:szCs w:val="28"/>
          <w:u w:val="single" w:color="1A62FF"/>
        </w:rPr>
        <w:t>DynamoDB Index Guide</w:t>
      </w:r>
      <w:r>
        <w:rPr>
          <w:rFonts w:ascii="Times New Roman Bold" w:hAnsi="Times New Roman Bold" w:eastAsia="Times New Roman Bold" w:cs="Times New Roman Bold"/>
          <w:b/>
          <w:bCs/>
          <w:color w:val="1A62FF"/>
          <w:sz w:val="28"/>
          <w:szCs w:val="28"/>
          <w:u w:val="single" w:color="1A62FF"/>
        </w:rPr>
        <w:fldChar w:fldCharType="end"/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
</w:t>
      </w:r>
    </w:p>
    <w:p w14:paraId="7CAF2D5E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2. Tạo GSI trên bảng Users để truy vấn theo email ⏱️ 2 giờ
</w:t>
      </w:r>
    </w:p>
    <w:p w14:paraId="6DA52A0B">
      <w:pPr>
        <w:numPr>
          <w:ilvl w:val="0"/>
          <w:numId w:val="9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Tạo GSI tên EmailIndex với email là partition key
</w:t>
      </w:r>
    </w:p>
    <w:p w14:paraId="7DEC22C0">
      <w:pPr>
        <w:numPr>
          <w:ilvl w:val="0"/>
          <w:numId w:val="9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Kết quả: Có thể query user theo địa chỉ email dễ dàng
</w:t>
      </w:r>
    </w:p>
    <w:p w14:paraId="506157AB">
      <w:pPr>
        <w:numPr>
          <w:ilvl w:val="0"/>
          <w:numId w:val="9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Tools/Tech: AWS Console, Python (boto3), Query API
</w:t>
      </w:r>
    </w:p>
    <w:p w14:paraId="441F6CD9">
      <w:pPr>
        <w:numPr>
          <w:ilvl w:val="0"/>
          <w:numId w:val="9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Code mẫu:
</w:t>
      </w:r>
    </w:p>
    <w:p w14:paraId="6D600B9B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response = table.query(
</w:t>
      </w:r>
    </w:p>
    <w:p w14:paraId="163FA175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   IndexName="EmailIndex",
</w:t>
      </w:r>
    </w:p>
    <w:p w14:paraId="632F4BF1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   KeyConditionExpression=Key('email').eq('alice@example.com')
</w:t>
      </w:r>
    </w:p>
    <w:p w14:paraId="0DF3E961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)
</w:t>
      </w:r>
    </w:p>
    <w:p w14:paraId="63F49876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3. Sử dụng Scan kết hợp phân trang ⏱️ 2 giờ
</w:t>
      </w:r>
    </w:p>
    <w:p w14:paraId="03517B1E">
      <w:pPr>
        <w:numPr>
          <w:ilvl w:val="0"/>
          <w:numId w:val="9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Thử lệnh scan bảng lớn và xử lý nhiều page kết quả
</w:t>
      </w:r>
    </w:p>
    <w:p w14:paraId="12F74D4D">
      <w:pPr>
        <w:numPr>
          <w:ilvl w:val="0"/>
          <w:numId w:val="9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Kết quả: Hiểu cách LastEvaluatedKey hoạt động và viết vòng lặp xử lý phân trang
</w:t>
      </w:r>
    </w:p>
    <w:p w14:paraId="69091C26">
      <w:pPr>
        <w:numPr>
          <w:ilvl w:val="0"/>
          <w:numId w:val="9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Tools/Tech: Boto3, Scan API, Pagination logic
</w:t>
      </w:r>
    </w:p>
    <w:p w14:paraId="40B13E07">
      <w:pPr>
        <w:numPr>
          <w:ilvl w:val="0"/>
          <w:numId w:val="9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Code:
</w:t>
      </w:r>
    </w:p>
    <w:p w14:paraId="141160F3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response = table.scan()
</w:t>
      </w:r>
    </w:p>
    <w:p w14:paraId="4FE11589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items = response['Items']
</w:t>
      </w:r>
    </w:p>
    <w:p w14:paraId="165362ED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
</w:t>
      </w:r>
    </w:p>
    <w:p w14:paraId="16F259E5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while 'LastEvaluatedKey' in response:
</w:t>
      </w:r>
    </w:p>
    <w:p w14:paraId="0388440B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   response = table.scan(ExclusiveStartKey=response['LastEvaluatedKey'])
</w:t>
      </w:r>
    </w:p>
    <w:p w14:paraId="2FECDF99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   items.extend(response['Items'])
</w:t>
      </w:r>
    </w:p>
    <w:p w14:paraId="467B328D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4. Viết thêm hàm Lambda tìm user theo email ⏱️ 2 giờ
</w:t>
      </w:r>
    </w:p>
    <w:p w14:paraId="3061ADC0">
      <w:pPr>
        <w:numPr>
          <w:ilvl w:val="0"/>
          <w:numId w:val="10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Viết API GET /user?email= trả về thông tin user qua GSI
</w:t>
      </w:r>
    </w:p>
    <w:p w14:paraId="66742FC7">
      <w:pPr>
        <w:numPr>
          <w:ilvl w:val="0"/>
          <w:numId w:val="10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Kết quả: Triển khai thành công, test bằng Postman với nhiều user khác nhau
</w:t>
      </w:r>
    </w:p>
    <w:p w14:paraId="7EF69C75">
      <w:pPr>
        <w:numPr>
          <w:ilvl w:val="0"/>
          <w:numId w:val="10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Tools/Tech: Lambda, API Gateway, DynamoDB GSI
</w:t>
      </w:r>
    </w:p>
    <w:p w14:paraId="5655BC26">
      <w:pPr>
        <w:numPr>
          <w:ilvl w:val="0"/>
          <w:numId w:val="10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Output: JSON { "userId": "123", "email": "alice@example.com" }
</w:t>
      </w:r>
    </w:p>
    <w:p w14:paraId="78DBBE12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📚 Kiến thức học được
</w:t>
      </w:r>
    </w:p>
    <w:p w14:paraId="17D7B4A1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🔧 Technical Skills
</w:t>
      </w:r>
    </w:p>
    <w:p w14:paraId="47A8A5E4">
      <w:pPr>
        <w:numPr>
          <w:ilvl w:val="0"/>
          <w:numId w:val="10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Cấu hình và truy vấn GSI trong DynamoDB
</w:t>
      </w:r>
    </w:p>
    <w:p w14:paraId="02018B52">
      <w:pPr>
        <w:numPr>
          <w:ilvl w:val="0"/>
          <w:numId w:val="10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Hiểu rõ giới hạn của Scan và cách dùng Pagination
</w:t>
      </w:r>
    </w:p>
    <w:p w14:paraId="01E64F1D">
      <w:pPr>
        <w:numPr>
          <w:ilvl w:val="0"/>
          <w:numId w:val="10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Viết Lambda function filter dữ liệu bằng index
</w:t>
      </w:r>
    </w:p>
    <w:p w14:paraId="6056531C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💡 Concepts &amp; Theory
</w:t>
      </w:r>
    </w:p>
    <w:p w14:paraId="57F1C6F2">
      <w:pPr>
        <w:numPr>
          <w:ilvl w:val="0"/>
          <w:numId w:val="10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GSI giúp tạo truy vấn linh hoạt, nhưng cần quản lý throughput hợp lý
</w:t>
      </w:r>
    </w:p>
    <w:p w14:paraId="14EABE08">
      <w:pPr>
        <w:numPr>
          <w:ilvl w:val="0"/>
          <w:numId w:val="10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Scan không hiệu quả với bảng lớn → nên kết hợp với filter và phân trang
</w:t>
      </w:r>
    </w:p>
    <w:p w14:paraId="7543FF5C">
      <w:pPr>
        <w:numPr>
          <w:ilvl w:val="0"/>
          <w:numId w:val="10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LSI phải được tạo lúc tạo bảng, GSI có thể thêm sau đó
</w:t>
      </w:r>
    </w:p>
    <w:p w14:paraId="03E7546E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🤝 Soft Skills
</w:t>
      </w:r>
    </w:p>
    <w:p w14:paraId="6A870914">
      <w:pPr>
        <w:numPr>
          <w:ilvl w:val="0"/>
          <w:numId w:val="10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Tư duy tổ chức dữ liệu theo hướng dễ scale
</w:t>
      </w:r>
    </w:p>
    <w:p w14:paraId="33441940">
      <w:pPr>
        <w:numPr>
          <w:ilvl w:val="0"/>
          <w:numId w:val="10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Biết đánh đổi giữa hiệu năng (query) và chi phí (GSI)
</w:t>
      </w:r>
    </w:p>
    <w:p w14:paraId="44004799">
      <w:pPr>
        <w:numPr>
          <w:ilvl w:val="0"/>
          <w:numId w:val="10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Viết code dễ maintain, hỗ trợ cả query và phân trang
</w:t>
      </w:r>
    </w:p>
    <w:p w14:paraId="3EE70FD9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🚧 Khó khăn và giải pháp
</w:t>
      </w:r>
    </w:p>
    <w:p w14:paraId="7BE0303C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Vấn đề 1: Không thể tạo LSI sau khi bảng đã tạo
</w:t>
      </w:r>
    </w:p>
    <w:p w14:paraId="52C978B3">
      <w:pPr>
        <w:numPr>
          <w:ilvl w:val="0"/>
          <w:numId w:val="10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Cố gắng thêm LSI thì bị lỗi
</w:t>
      </w:r>
    </w:p>
    <w:p w14:paraId="5FCA7B32">
      <w:pPr>
        <w:numPr>
          <w:ilvl w:val="0"/>
          <w:numId w:val="10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Impact: Không mở rộng được truy vấn như mong muốn
</w:t>
      </w:r>
    </w:p>
    <w:p w14:paraId="13A8CF41">
      <w:pPr>
        <w:numPr>
          <w:ilvl w:val="0"/>
          <w:numId w:val="10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Root Cause: LSI phải được định nghĩa khi khởi tạo bảng
</w:t>
      </w:r>
    </w:p>
    <w:p w14:paraId="1E1305DB">
      <w:pPr>
        <w:numPr>
          <w:ilvl w:val="0"/>
          <w:numId w:val="10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Solution: Sử dụng GSI thay thế, hoặc tạo lại bảng mới nếu cần
</w:t>
      </w:r>
    </w:p>
    <w:p w14:paraId="5F3D9FB7">
      <w:pPr>
        <w:numPr>
          <w:ilvl w:val="0"/>
          <w:numId w:val="10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Result: Tạo GSI thành công với chức năng tương đương
</w:t>
      </w:r>
    </w:p>
    <w:p w14:paraId="1C3C1D26">
      <w:pPr>
        <w:numPr>
          <w:ilvl w:val="0"/>
          <w:numId w:val="10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Lesson: Cần thiết kế kỹ từ đầu khi dùng NoSQL
</w:t>
      </w:r>
    </w:p>
    <w:p w14:paraId="4507AD23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Vấn đề 2: Scan quá chậm với bảng nhiều dữ liệu
</w:t>
      </w:r>
    </w:p>
    <w:p w14:paraId="10E39B08">
      <w:pPr>
        <w:numPr>
          <w:ilvl w:val="0"/>
          <w:numId w:val="10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Thời gian xử lý kéo dài khi bảng có &gt;1000 bản ghi
</w:t>
      </w:r>
    </w:p>
    <w:p w14:paraId="2E01E08C">
      <w:pPr>
        <w:numPr>
          <w:ilvl w:val="0"/>
          <w:numId w:val="10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Impact: API phản hồi chậm, gây trải nghiệm kém
</w:t>
      </w:r>
    </w:p>
    <w:p w14:paraId="0BD1A291">
      <w:pPr>
        <w:numPr>
          <w:ilvl w:val="0"/>
          <w:numId w:val="10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Root Cause: Scan duyệt toàn bộ bảng, không có key condition
</w:t>
      </w:r>
    </w:p>
    <w:p w14:paraId="1A23B1BA">
      <w:pPr>
        <w:numPr>
          <w:ilvl w:val="0"/>
          <w:numId w:val="10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Solution: Sử dụng Query thay vì Scan khi có thể, hoặc dùng paginated scan
</w:t>
      </w:r>
    </w:p>
    <w:p w14:paraId="2DFBB517">
      <w:pPr>
        <w:numPr>
          <w:ilvl w:val="0"/>
          <w:numId w:val="10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Result: API chạy nhanh hơn khi dùng đúng truy vấn
</w:t>
      </w:r>
    </w:p>
    <w:p w14:paraId="3FBC5B21">
      <w:pPr>
        <w:numPr>
          <w:ilvl w:val="0"/>
          <w:numId w:val="10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Lesson: Hạn chế dùng Scan trong production backend
</w:t>
      </w:r>
    </w:p>
    <w:p w14:paraId="21B26240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💭 Reflection &amp; Insights
</w:t>
      </w:r>
    </w:p>
    <w:p w14:paraId="309FDBF0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What went well today?
</w:t>
      </w:r>
    </w:p>
    <w:p w14:paraId="531CE04B">
      <w:pPr>
        <w:numPr>
          <w:ilvl w:val="0"/>
          <w:numId w:val="10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Tạo được GSI và truy vấn user theo email mượt mà
</w:t>
      </w:r>
    </w:p>
    <w:p w14:paraId="4A309507">
      <w:pPr>
        <w:numPr>
          <w:ilvl w:val="0"/>
          <w:numId w:val="10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Hiểu sâu cách DynamoDB hoạt động khi bảng lớn
</w:t>
      </w:r>
    </w:p>
    <w:p w14:paraId="0A4B988A">
      <w:pPr>
        <w:numPr>
          <w:ilvl w:val="0"/>
          <w:numId w:val="10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API truy vấn hoạt động đúng, dễ dàng scale nếu có nhiều user
</w:t>
      </w:r>
    </w:p>
    <w:p w14:paraId="2C30CC50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What could be improved?
</w:t>
      </w:r>
    </w:p>
    <w:p w14:paraId="40165991">
      <w:pPr>
        <w:numPr>
          <w:ilvl w:val="0"/>
          <w:numId w:val="10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Cần luyện tập thêm về update/delete với condition expression
</w:t>
      </w:r>
    </w:p>
    <w:p w14:paraId="269816FE">
      <w:pPr>
        <w:numPr>
          <w:ilvl w:val="0"/>
          <w:numId w:val="10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Tìm hiểu thêm về TTL (Time to Live) và stream events từ DynamoDB
</w:t>
      </w:r>
    </w:p>
    <w:p w14:paraId="4F9D087F">
      <w:pPr>
        <w:numPr>
          <w:ilvl w:val="0"/>
          <w:numId w:val="10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Nên học cách backup và restore bảng lớn
</w:t>
      </w:r>
    </w:p>
    <w:p w14:paraId="53FC564E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Key Insights
</w:t>
      </w:r>
    </w:p>
    <w:p w14:paraId="63B55DD6">
      <w:pPr>
        <w:numPr>
          <w:ilvl w:val="0"/>
          <w:numId w:val="10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GSI giúp DynamoDB linh hoạt hơn nhiều so với tưởng tượng ban đầu
</w:t>
      </w:r>
    </w:p>
    <w:p w14:paraId="62626F33">
      <w:pPr>
        <w:numPr>
          <w:ilvl w:val="0"/>
          <w:numId w:val="10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Scan chỉ dùng khi thật sự cần, còn lại nên tối ưu hóa bằng Query
</w:t>
      </w:r>
    </w:p>
    <w:p w14:paraId="79077ADB">
      <w:pPr>
        <w:numPr>
          <w:ilvl w:val="0"/>
          <w:numId w:val="10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DynamoDB tuy không có schema, nhưng cần tư duy thiết kế bảng kỹ càng từ đầu
</w:t>
      </w:r>
    </w:p>
    <w:p w14:paraId="1B0704C3">
      <w:pPr>
        <w:spacing w:before="120" w:after="120" w:line="336" w:lineRule="auto"/>
        <w:ind w:left="0" w:firstLine="0"/>
        <w:jc w:val="left"/>
      </w:pPr>
      <w:r>
        <w:rPr>
          <w:rFonts w:ascii="Times New Roman Bold Italics" w:hAnsi="Times New Roman Bold Italics" w:eastAsia="Times New Roman Bold Italics" w:cs="Times New Roman Bold Italics"/>
          <w:b/>
          <w:bCs/>
          <w:i/>
          <w:iCs/>
          <w:color w:val="000000"/>
          <w:sz w:val="28"/>
          <w:szCs w:val="28"/>
        </w:rPr>
        <w:t>Worklog created by: Tran Quang Trong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 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br w:type="textWrapping"/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 Bold Italics" w:hAnsi="Times New Roman Bold Italics" w:eastAsia="Times New Roman Bold Italics" w:cs="Times New Roman Bold Italics"/>
          <w:b/>
          <w:bCs/>
          <w:i/>
          <w:iCs/>
          <w:color w:val="000000"/>
          <w:sz w:val="28"/>
          <w:szCs w:val="28"/>
        </w:rPr>
        <w:t>Next review: 29/05/2025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
</w:t>
      </w:r>
    </w:p>
    <w:p w14:paraId="563C4B9E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
</w:t>
      </w:r>
    </w:p>
    <w:p w14:paraId="40C1537B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Worklog - Ngày 29/05/2025
</w:t>
      </w:r>
    </w:p>
    <w:p w14:paraId="334CE66C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📅 Thông tin cơ bản
</w:t>
      </w:r>
    </w:p>
    <w:p w14:paraId="0EEA1A08">
      <w:pPr>
        <w:numPr>
          <w:ilvl w:val="0"/>
          <w:numId w:val="10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Ngày: 29/05/2025
</w:t>
      </w:r>
    </w:p>
    <w:p w14:paraId="78D7811D">
      <w:pPr>
        <w:numPr>
          <w:ilvl w:val="0"/>
          <w:numId w:val="10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Thứ: Thứ Năm
</w:t>
      </w:r>
    </w:p>
    <w:p w14:paraId="3F422FB9">
      <w:pPr>
        <w:numPr>
          <w:ilvl w:val="0"/>
          <w:numId w:val="10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Tuần thực tập: Tuần thứ 3/12
</w:t>
      </w:r>
    </w:p>
    <w:p w14:paraId="06418F18">
      <w:pPr>
        <w:numPr>
          <w:ilvl w:val="0"/>
          <w:numId w:val="10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Thời gian làm việc: 9:00 - 17:00
</w:t>
      </w:r>
    </w:p>
    <w:p w14:paraId="2067B3C8">
      <w:pPr>
        <w:numPr>
          <w:ilvl w:val="0"/>
          <w:numId w:val="10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Mood: 🔄 + Phấn khích khi hiểu rõ event-based architecture trên DynamoDB
</w:t>
      </w:r>
    </w:p>
    <w:p w14:paraId="65D4D282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🎯 Mục tiêu ngày hôm nay
</w:t>
      </w:r>
    </w:p>
    <w:p w14:paraId="72309700">
      <w:pPr>
        <w:numPr>
          <w:ilvl w:val="0"/>
          <w:numId w:val="11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Tìm hiểu về DynamoDB Streams và cách hoạt động
</w:t>
      </w:r>
    </w:p>
    <w:p w14:paraId="0D03C340">
      <w:pPr>
        <w:numPr>
          <w:ilvl w:val="0"/>
          <w:numId w:val="11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Bật stream cho bảng Users
</w:t>
      </w:r>
    </w:p>
    <w:p w14:paraId="0D17E7E2">
      <w:pPr>
        <w:numPr>
          <w:ilvl w:val="0"/>
          <w:numId w:val="11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Tạo Lambda xử lý dữ liệu khi có record mới/updated
</w:t>
      </w:r>
    </w:p>
    <w:p w14:paraId="39F82742">
      <w:pPr>
        <w:numPr>
          <w:ilvl w:val="0"/>
          <w:numId w:val="11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Kiểm thử hệ thống thông qua thao tác PutItem, UpdateItem
</w:t>
      </w:r>
    </w:p>
    <w:p w14:paraId="08E5889F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💼 Công việc đã thực hiện
</w:t>
      </w:r>
    </w:p>
    <w:p w14:paraId="58E3E5EF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1. Nắm rõ kiến trúc DynamoDB Streams ⏱️ 1 giờ
</w:t>
      </w:r>
    </w:p>
    <w:p w14:paraId="36B5E987">
      <w:pPr>
        <w:numPr>
          <w:ilvl w:val="0"/>
          <w:numId w:val="11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Đọc tài liệu về cách hoạt động của Streams, các view: NEW_IMAGE, OLD_IMAGE, NEW_AND_OLD_IMAGES
</w:t>
      </w:r>
    </w:p>
    <w:p w14:paraId="56BF7BB3">
      <w:pPr>
        <w:numPr>
          <w:ilvl w:val="0"/>
          <w:numId w:val="11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Kết quả: Hiểu rõ cách ghi nhận các thay đổi của bảng DynamoDB vào stream
</w:t>
      </w:r>
    </w:p>
    <w:p w14:paraId="3DA62F7A">
      <w:pPr>
        <w:numPr>
          <w:ilvl w:val="0"/>
          <w:numId w:val="11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Tools/Tech: AWS Docs, DynamoDB Console
</w:t>
      </w:r>
    </w:p>
    <w:p w14:paraId="66BA6245">
      <w:pPr>
        <w:numPr>
          <w:ilvl w:val="0"/>
          <w:numId w:val="11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Links: </w:t>
      </w:r>
      <w:r>
        <w:fldChar w:fldCharType="begin"/>
      </w:r>
      <w:r>
        <w:instrText xml:space="preserve"> HYPERLINK "https://docs.aws.amazon.com/amazondynamodb/latest/developerguide/Streams.html" \h </w:instrText>
      </w:r>
      <w:r>
        <w:fldChar w:fldCharType="separate"/>
      </w:r>
      <w:r>
        <w:rPr>
          <w:rFonts w:ascii="Times New Roman Bold" w:hAnsi="Times New Roman Bold" w:eastAsia="Times New Roman Bold" w:cs="Times New Roman Bold"/>
          <w:b/>
          <w:bCs/>
          <w:color w:val="1A62FF"/>
          <w:sz w:val="28"/>
          <w:szCs w:val="28"/>
          <w:u w:val="single" w:color="1A62FF"/>
        </w:rPr>
        <w:t>DynamoDB Streams Overview</w:t>
      </w:r>
      <w:r>
        <w:rPr>
          <w:rFonts w:ascii="Times New Roman Bold" w:hAnsi="Times New Roman Bold" w:eastAsia="Times New Roman Bold" w:cs="Times New Roman Bold"/>
          <w:b/>
          <w:bCs/>
          <w:color w:val="1A62FF"/>
          <w:sz w:val="28"/>
          <w:szCs w:val="28"/>
          <w:u w:val="single" w:color="1A62FF"/>
        </w:rPr>
        <w:fldChar w:fldCharType="end"/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
</w:t>
      </w:r>
    </w:p>
    <w:p w14:paraId="3CF91137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2. Bật DynamoDB Stream cho bảng Users ⏱️ 1 giờ
</w:t>
      </w:r>
    </w:p>
    <w:p w14:paraId="13FCB33A">
      <w:pPr>
        <w:numPr>
          <w:ilvl w:val="0"/>
          <w:numId w:val="11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Cấu hình chế độ NEW_AND_OLD_IMAGES để lấy dữ liệu cũ và mới khi record thay đổi
</w:t>
      </w:r>
    </w:p>
    <w:p w14:paraId="48E14F54">
      <w:pPr>
        <w:numPr>
          <w:ilvl w:val="0"/>
          <w:numId w:val="11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Kết quả: Mỗi thay đổi trên bảng được ghi vào stream
</w:t>
      </w:r>
    </w:p>
    <w:p w14:paraId="5C5D1A5E">
      <w:pPr>
        <w:numPr>
          <w:ilvl w:val="0"/>
          <w:numId w:val="11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Tools/Tech: DynamoDB Console
</w:t>
      </w:r>
    </w:p>
    <w:p w14:paraId="1EC71319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3. Tạo Lambda để xử lý sự kiện thay đổi từ Stream ⏱️ 2.5 giờ
</w:t>
      </w:r>
    </w:p>
    <w:p w14:paraId="4A10CAE8">
      <w:pPr>
        <w:numPr>
          <w:ilvl w:val="0"/>
          <w:numId w:val="11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Tạo Lambda function nhận event từ stream, log thông tin record mới/cũ
</w:t>
      </w:r>
    </w:p>
    <w:p w14:paraId="7E1B5A59">
      <w:pPr>
        <w:numPr>
          <w:ilvl w:val="0"/>
          <w:numId w:val="11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Kết quả: Mỗi lần cập nhật hoặc thêm user → Lambda chạy và log ra dữ liệu
</w:t>
      </w:r>
    </w:p>
    <w:p w14:paraId="77C0837F">
      <w:pPr>
        <w:numPr>
          <w:ilvl w:val="0"/>
          <w:numId w:val="11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Tools/Tech: Python (boto3), Lambda, CloudWatch Logs
</w:t>
      </w:r>
    </w:p>
    <w:p w14:paraId="113FE10D">
      <w:pPr>
        <w:numPr>
          <w:ilvl w:val="0"/>
          <w:numId w:val="11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Code Snippet:
</w:t>
      </w:r>
    </w:p>
    <w:p w14:paraId="5D673FBD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def lambda_handler(event, context):
</w:t>
      </w:r>
    </w:p>
    <w:p w14:paraId="6EE24A4A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   for record in event['Records']:
</w:t>
      </w:r>
    </w:p>
    <w:p w14:paraId="095C2913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       event_name = record['eventName']
</w:t>
      </w:r>
    </w:p>
    <w:p w14:paraId="0D4609A9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       new_image = record['dynamodb'].get('NewImage')
</w:t>
      </w:r>
    </w:p>
    <w:p w14:paraId="5893066C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       old_image = record['dynamodb'].get('OldImage')
</w:t>
      </w:r>
    </w:p>
    <w:p w14:paraId="0E1B235D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       print(f"{event_name} detected")
</w:t>
      </w:r>
    </w:p>
    <w:p w14:paraId="3A36FA3D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       print("Old:", old_image)
</w:t>
      </w:r>
    </w:p>
    <w:p w14:paraId="5C3F8865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       print("New:", new_image)
</w:t>
      </w:r>
    </w:p>
    <w:p w14:paraId="517EC07F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4. Kiểm thử và quan sát log ⏱️ 2 giờ
</w:t>
      </w:r>
    </w:p>
    <w:p w14:paraId="29DF4729">
      <w:pPr>
        <w:numPr>
          <w:ilvl w:val="0"/>
          <w:numId w:val="11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Thêm user, update user info → quan sát log từ Lambda
</w:t>
      </w:r>
    </w:p>
    <w:p w14:paraId="36288648">
      <w:pPr>
        <w:numPr>
          <w:ilvl w:val="0"/>
          <w:numId w:val="11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Kết quả: Mỗi sự kiện đều được log chi tiết, phản hồi nhanh và chính xác
</w:t>
      </w:r>
    </w:p>
    <w:p w14:paraId="1410E00F">
      <w:pPr>
        <w:numPr>
          <w:ilvl w:val="0"/>
          <w:numId w:val="11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Tools/Tech: Postman, API Gateway, CloudWatch Logs
</w:t>
      </w:r>
    </w:p>
    <w:p w14:paraId="7041DECE">
      <w:pPr>
        <w:numPr>
          <w:ilvl w:val="0"/>
          <w:numId w:val="11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Output mẫu:
</w:t>
      </w:r>
    </w:p>
    <w:p w14:paraId="1D25F5EB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MODIFY detected  
</w:t>
      </w:r>
    </w:p>
    <w:p w14:paraId="77660326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Old: {'userId': {'S': '123'}, 'email': {'S': 'old@example.com'}}  
</w:t>
      </w:r>
    </w:p>
    <w:p w14:paraId="031C7709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New: {'userId': {'S': '123'}, 'email': {'S': 'new@example.com'}}
</w:t>
      </w:r>
    </w:p>
    <w:p w14:paraId="32A90071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📚 Kiến thức học được
</w:t>
      </w:r>
    </w:p>
    <w:p w14:paraId="4F3A3AEB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🔧 Technical Skills
</w:t>
      </w:r>
    </w:p>
    <w:p w14:paraId="4BF542EE">
      <w:pPr>
        <w:numPr>
          <w:ilvl w:val="0"/>
          <w:numId w:val="11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Bật DynamoDB Streams và thiết lập cấu hình chính xác
</w:t>
      </w:r>
    </w:p>
    <w:p w14:paraId="1E78B9DA">
      <w:pPr>
        <w:numPr>
          <w:ilvl w:val="0"/>
          <w:numId w:val="11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Tạo Lambda trigger tự động từ DynamoDB Stream
</w:t>
      </w:r>
    </w:p>
    <w:p w14:paraId="1794B976">
      <w:pPr>
        <w:numPr>
          <w:ilvl w:val="0"/>
          <w:numId w:val="11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Xử lý các loại sự kiện: INSERT, MODIFY, REMOVE trong Lambda
</w:t>
      </w:r>
    </w:p>
    <w:p w14:paraId="1B6C63B2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💡 Concepts &amp; Theory
</w:t>
      </w:r>
    </w:p>
    <w:p w14:paraId="3A44C464">
      <w:pPr>
        <w:numPr>
          <w:ilvl w:val="0"/>
          <w:numId w:val="11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Stream = chuỗi các log ghi nhận thay đổi dữ liệu
</w:t>
      </w:r>
    </w:p>
    <w:p w14:paraId="723FCC8F">
      <w:pPr>
        <w:numPr>
          <w:ilvl w:val="0"/>
          <w:numId w:val="11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Event-driven architecture giúp hệ thống phản ứng tức thời
</w:t>
      </w:r>
    </w:p>
    <w:p w14:paraId="2521E81E">
      <w:pPr>
        <w:numPr>
          <w:ilvl w:val="0"/>
          <w:numId w:val="11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NEW_AND_OLD_IMAGES phù hợp để so sánh thay đổi của dữ liệu
</w:t>
      </w:r>
    </w:p>
    <w:p w14:paraId="4624B08C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🤝 Soft Skills
</w:t>
      </w:r>
    </w:p>
    <w:p w14:paraId="181C01DD">
      <w:pPr>
        <w:numPr>
          <w:ilvl w:val="0"/>
          <w:numId w:val="11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Khả năng gỡ lỗi log với nhiều trường hợp khác nhau
</w:t>
      </w:r>
    </w:p>
    <w:p w14:paraId="58215890">
      <w:pPr>
        <w:numPr>
          <w:ilvl w:val="0"/>
          <w:numId w:val="11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Thiết kế hệ thống phi đồng bộ để giảm tải backend chính
</w:t>
      </w:r>
    </w:p>
    <w:p w14:paraId="04D77333">
      <w:pPr>
        <w:numPr>
          <w:ilvl w:val="0"/>
          <w:numId w:val="11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Tư duy hướng sự kiện giúp mở rộng hệ thống dễ dàng hơn
</w:t>
      </w:r>
    </w:p>
    <w:p w14:paraId="55D72C79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🚧 Khó khăn và giải pháp
</w:t>
      </w:r>
    </w:p>
    <w:p w14:paraId="58687C67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Vấn đề 1: Lambda không tự kích hoạt
</w:t>
      </w:r>
    </w:p>
    <w:p w14:paraId="4FCB30D6">
      <w:pPr>
        <w:numPr>
          <w:ilvl w:val="0"/>
          <w:numId w:val="11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Sau khi update dữ liệu, không thấy Lambda log chạy
</w:t>
      </w:r>
    </w:p>
    <w:p w14:paraId="0A370238">
      <w:pPr>
        <w:numPr>
          <w:ilvl w:val="0"/>
          <w:numId w:val="11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Impact: Mất khả năng phản ứng với thay đổi
</w:t>
      </w:r>
    </w:p>
    <w:p w14:paraId="758C53F6">
      <w:pPr>
        <w:numPr>
          <w:ilvl w:val="0"/>
          <w:numId w:val="11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Root Cause: Chưa bật trigger DynamoDB Stream cho Lambda
</w:t>
      </w:r>
    </w:p>
    <w:p w14:paraId="09EBFCA2">
      <w:pPr>
        <w:numPr>
          <w:ilvl w:val="0"/>
          <w:numId w:val="11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Solution: Thêm trigger thủ công, đảm bảo IAM đúng
</w:t>
      </w:r>
    </w:p>
    <w:p w14:paraId="40F285DE">
      <w:pPr>
        <w:numPr>
          <w:ilvl w:val="0"/>
          <w:numId w:val="11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Result: Lambda hoạt động như mong đợi
</w:t>
      </w:r>
    </w:p>
    <w:p w14:paraId="3D688BF7">
      <w:pPr>
        <w:numPr>
          <w:ilvl w:val="0"/>
          <w:numId w:val="11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Lesson: Mỗi trigger cần được gắn rõ ràng, cần kiểm tra kỹ sau cấu hình
</w:t>
      </w:r>
    </w:p>
    <w:p w14:paraId="4D2293B8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Vấn đề 2: Không phân biệt được loại sự kiện
</w:t>
      </w:r>
    </w:p>
    <w:p w14:paraId="4C381290">
      <w:pPr>
        <w:numPr>
          <w:ilvl w:val="0"/>
          <w:numId w:val="11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Mô tả: Khi log ra dữ liệu, không rõ là thêm mới hay chỉnh sửa
</w:t>
      </w:r>
    </w:p>
    <w:p w14:paraId="19EA76B6">
      <w:pPr>
        <w:numPr>
          <w:ilvl w:val="0"/>
          <w:numId w:val="11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Impact: Khó kiểm soát logic xử lý trong Lambda
</w:t>
      </w:r>
    </w:p>
    <w:p w14:paraId="1139A7E7">
      <w:pPr>
        <w:numPr>
          <w:ilvl w:val="0"/>
          <w:numId w:val="11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Root Cause: Không đọc đúng eventName từ record
</w:t>
      </w:r>
    </w:p>
    <w:p w14:paraId="4ECC9309">
      <w:pPr>
        <w:numPr>
          <w:ilvl w:val="0"/>
          <w:numId w:val="11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Solution: Thêm điều kiện if theo eventName
</w:t>
      </w:r>
    </w:p>
    <w:p w14:paraId="05674F8C">
      <w:pPr>
        <w:numPr>
          <w:ilvl w:val="0"/>
          <w:numId w:val="11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Result: Log rõ ràng từng loại thao tác
</w:t>
      </w:r>
    </w:p>
    <w:p w14:paraId="20E285A2">
      <w:pPr>
        <w:numPr>
          <w:ilvl w:val="0"/>
          <w:numId w:val="11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Lesson: Xử lý event-driven cần nhận diện đúng loại sự kiện để định hướng hành động
</w:t>
      </w:r>
    </w:p>
    <w:p w14:paraId="17AF096C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💭 Reflection &amp; Insights
</w:t>
      </w:r>
    </w:p>
    <w:p w14:paraId="5550EB95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What went well today?
</w:t>
      </w:r>
    </w:p>
    <w:p w14:paraId="350C60ED">
      <w:pPr>
        <w:numPr>
          <w:ilvl w:val="0"/>
          <w:numId w:val="12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Kết nối thành công DynamoDB Stream với Lambda
</w:t>
      </w:r>
    </w:p>
    <w:p w14:paraId="61473B5A">
      <w:pPr>
        <w:numPr>
          <w:ilvl w:val="0"/>
          <w:numId w:val="12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Xử lý event INSERT, MODIFY ổn định và nhanh chóng
</w:t>
      </w:r>
    </w:p>
    <w:p w14:paraId="589A72D1">
      <w:pPr>
        <w:numPr>
          <w:ilvl w:val="0"/>
          <w:numId w:val="12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Quan sát toàn bộ thay đổi của bảng một cách tự động
</w:t>
      </w:r>
    </w:p>
    <w:p w14:paraId="40662D42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What could be improved?
</w:t>
      </w:r>
    </w:p>
    <w:p w14:paraId="3B3092A6">
      <w:pPr>
        <w:numPr>
          <w:ilvl w:val="0"/>
          <w:numId w:val="12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Cần phân loại logic rõ hơn trong Lambda cho từng event
</w:t>
      </w:r>
    </w:p>
    <w:p w14:paraId="7AA4557D">
      <w:pPr>
        <w:numPr>
          <w:ilvl w:val="0"/>
          <w:numId w:val="12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Tìm hiểu thêm cách xử lý event REMOVE (khi xoá dữ liệu)
</w:t>
      </w:r>
    </w:p>
    <w:p w14:paraId="0D850676">
      <w:pPr>
        <w:numPr>
          <w:ilvl w:val="0"/>
          <w:numId w:val="12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Nên thêm retry logic cho các trường hợp Lambda lỗi
</w:t>
      </w:r>
    </w:p>
    <w:p w14:paraId="50B0652A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Key Insights
</w:t>
      </w:r>
    </w:p>
    <w:p w14:paraId="19AA5C30">
      <w:pPr>
        <w:numPr>
          <w:ilvl w:val="0"/>
          <w:numId w:val="12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DynamoDB Stream mở ra khả năng realtime processing trên backend
</w:t>
      </w:r>
    </w:p>
    <w:p w14:paraId="323B2E1C">
      <w:pPr>
        <w:numPr>
          <w:ilvl w:val="0"/>
          <w:numId w:val="12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Lambda kết hợp stream phù hợp để audit, logging, trigger workflow
</w:t>
      </w:r>
    </w:p>
    <w:p w14:paraId="020CA63E">
      <w:pPr>
        <w:numPr>
          <w:ilvl w:val="0"/>
          <w:numId w:val="12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Serverless event-driven là mô hình hiện đại, nhẹ, phản ứng nhanh và tiết kiệm tài nguyên
</w:t>
      </w:r>
    </w:p>
    <w:p w14:paraId="6F61D774">
      <w:pPr>
        <w:spacing w:before="120" w:after="120" w:line="336" w:lineRule="auto"/>
        <w:ind w:left="0" w:firstLine="0"/>
        <w:jc w:val="left"/>
      </w:pPr>
      <w:r>
        <w:rPr>
          <w:rFonts w:ascii="Times New Roman Bold Italics" w:hAnsi="Times New Roman Bold Italics" w:eastAsia="Times New Roman Bold Italics" w:cs="Times New Roman Bold Italics"/>
          <w:b/>
          <w:bCs/>
          <w:i/>
          <w:iCs/>
          <w:color w:val="000000"/>
          <w:sz w:val="28"/>
          <w:szCs w:val="28"/>
        </w:rPr>
        <w:t>Worklog created by: Tran Quang Trong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 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br w:type="textWrapping"/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 Bold Italics" w:hAnsi="Times New Roman Bold Italics" w:eastAsia="Times New Roman Bold Italics" w:cs="Times New Roman Bold Italics"/>
          <w:b/>
          <w:bCs/>
          <w:i/>
          <w:iCs/>
          <w:color w:val="000000"/>
          <w:sz w:val="28"/>
          <w:szCs w:val="28"/>
        </w:rPr>
        <w:t>Next review: 02/06/2025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
</w:t>
      </w:r>
    </w:p>
    <w:p w14:paraId="4F921837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48"/>
          <w:szCs w:val="48"/>
        </w:rPr>
        <w:t>Worklog - Ngày 02/06/2025
</w:t>
      </w:r>
    </w:p>
    <w:p w14:paraId="0E8A7F87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📅 Thông tin cơ bản
</w:t>
      </w:r>
    </w:p>
    <w:p w14:paraId="5EFFE340">
      <w:pPr>
        <w:numPr>
          <w:ilvl w:val="0"/>
          <w:numId w:val="12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Ngày: 02/06/2025
</w:t>
      </w:r>
    </w:p>
    <w:p w14:paraId="5BA8EBF0">
      <w:pPr>
        <w:numPr>
          <w:ilvl w:val="0"/>
          <w:numId w:val="12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Thứ: Thứ Hai
</w:t>
      </w:r>
    </w:p>
    <w:p w14:paraId="5133C270">
      <w:pPr>
        <w:numPr>
          <w:ilvl w:val="0"/>
          <w:numId w:val="12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Tuần thực tập: Tuần thứ 4/12
</w:t>
      </w:r>
    </w:p>
    <w:p w14:paraId="69073764">
      <w:pPr>
        <w:numPr>
          <w:ilvl w:val="0"/>
          <w:numId w:val="12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Thời gian làm việc: 9:00 - 17:00
</w:t>
      </w:r>
    </w:p>
    <w:p w14:paraId="082975E9">
      <w:pPr>
        <w:numPr>
          <w:ilvl w:val="0"/>
          <w:numId w:val="12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Mood: ☁️ + Hào hứng với CI/CD đầu tiên trên AWS CodePipeline
</w:t>
      </w:r>
    </w:p>
    <w:p w14:paraId="690464BA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🎯 Mục tiêu ngày hôm nay
</w:t>
      </w:r>
    </w:p>
    <w:p w14:paraId="1862A34D">
      <w:pPr>
        <w:numPr>
          <w:ilvl w:val="0"/>
          <w:numId w:val="12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Tìm hiểu dịch vụ CodePipeline và CodeBuild
</w:t>
      </w:r>
    </w:p>
    <w:p w14:paraId="79948AA7">
      <w:pPr>
        <w:numPr>
          <w:ilvl w:val="0"/>
          <w:numId w:val="12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Thiết lập pipeline đơn giản cho dự án web tĩnh
</w:t>
      </w:r>
    </w:p>
    <w:p w14:paraId="4313FD1C">
      <w:pPr>
        <w:numPr>
          <w:ilvl w:val="0"/>
          <w:numId w:val="12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Kết nối GitHub với CodePipeline
</w:t>
      </w:r>
    </w:p>
    <w:p w14:paraId="367C7F18">
      <w:pPr>
        <w:numPr>
          <w:ilvl w:val="0"/>
          <w:numId w:val="12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Triển khai tự động lên S3 sau mỗi lần push code
</w:t>
      </w:r>
    </w:p>
    <w:p w14:paraId="4730A6D0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💼 Công việc đã thực hiện
</w:t>
      </w:r>
    </w:p>
    <w:p w14:paraId="19863C31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1. Khởi tạo CodePipeline từ GitHub đến S3 ⏱️ 2 giờ
</w:t>
      </w:r>
    </w:p>
    <w:p w14:paraId="7D8E04D0">
      <w:pPr>
        <w:numPr>
          <w:ilvl w:val="0"/>
          <w:numId w:val="12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Mô tả: Tạo pipeline mới kết nối GitHub, CodeBuild và deploy lên S3
</w:t>
      </w:r>
    </w:p>
    <w:p w14:paraId="56990BCC">
      <w:pPr>
        <w:numPr>
          <w:ilvl w:val="0"/>
          <w:numId w:val="12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Kết quả: Web tĩnh được cập nhật tự động mỗi lần push
</w:t>
      </w:r>
    </w:p>
    <w:p w14:paraId="772F61E6">
      <w:pPr>
        <w:numPr>
          <w:ilvl w:val="0"/>
          <w:numId w:val="12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Tools/Tech: GitHub, CodePipeline, S3
</w:t>
      </w:r>
    </w:p>
    <w:p w14:paraId="458A9A5A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2. Viết buildspec.yml cho CodeBuild ⏱️ 1 giờ
</w:t>
      </w:r>
    </w:p>
    <w:p w14:paraId="17A2E38C">
      <w:pPr>
        <w:numPr>
          <w:ilvl w:val="0"/>
          <w:numId w:val="12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Mô tả: Tạo file hướng dẫn build từ source code
</w:t>
      </w:r>
    </w:p>
    <w:p w14:paraId="3E490488">
      <w:pPr>
        <w:numPr>
          <w:ilvl w:val="0"/>
          <w:numId w:val="12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Kết quả: Tự động build, xử lý file và đẩy lên bucket
</w:t>
      </w:r>
    </w:p>
    <w:p w14:paraId="0EC88B7B">
      <w:pPr>
        <w:numPr>
          <w:ilvl w:val="0"/>
          <w:numId w:val="12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Tools/Tech: YAML, AWS CodeBuild
</w:t>
      </w:r>
    </w:p>
    <w:p w14:paraId="1E40BC5E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3. Test và debug quá trình CI/CD ⏱️ 2 giờ
</w:t>
      </w:r>
    </w:p>
    <w:p w14:paraId="4D3942DB">
      <w:pPr>
        <w:numPr>
          <w:ilvl w:val="0"/>
          <w:numId w:val="12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Mô tả: Gỡ lỗi permissions, role IAM và trigger từ GitHub
</w:t>
      </w:r>
    </w:p>
    <w:p w14:paraId="4F7A6531">
      <w:pPr>
        <w:numPr>
          <w:ilvl w:val="0"/>
          <w:numId w:val="12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Kết quả: Code thay đổi → build + deploy nhanh chóng
</w:t>
      </w:r>
    </w:p>
    <w:p w14:paraId="4F8C66EC">
      <w:pPr>
        <w:numPr>
          <w:ilvl w:val="0"/>
          <w:numId w:val="12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Tools/Tech: IAM Role, GitHub Webhook, CloudWatch Logs
</w:t>
      </w:r>
    </w:p>
    <w:p w14:paraId="4FE947C4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📚 Kiến thức học được
</w:t>
      </w:r>
    </w:p>
    <w:p w14:paraId="4690859F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🔧 Technical Skills
</w:t>
      </w:r>
    </w:p>
    <w:p w14:paraId="60CF60E9">
      <w:pPr>
        <w:numPr>
          <w:ilvl w:val="0"/>
          <w:numId w:val="12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Sử dụng CodePipeline để tự động hoá triển khai
</w:t>
      </w:r>
    </w:p>
    <w:p w14:paraId="5065345A">
      <w:pPr>
        <w:numPr>
          <w:ilvl w:val="0"/>
          <w:numId w:val="12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Viết buildspec.yml phù hợp cho ứng dụng tĩnh
</w:t>
      </w:r>
    </w:p>
    <w:p w14:paraId="02602D00">
      <w:pPr>
        <w:numPr>
          <w:ilvl w:val="0"/>
          <w:numId w:val="12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Gỡ lỗi IAM role và quyền CodeBuild
</w:t>
      </w:r>
    </w:p>
    <w:p w14:paraId="689FC3C6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💡 Concepts &amp; Theory
</w:t>
      </w:r>
    </w:p>
    <w:p w14:paraId="7DB3F10C">
      <w:pPr>
        <w:numPr>
          <w:ilvl w:val="0"/>
          <w:numId w:val="12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CI/CD là phần quan trọng trong DevOps flow
</w:t>
      </w:r>
    </w:p>
    <w:p w14:paraId="4264F7FE">
      <w:pPr>
        <w:numPr>
          <w:ilvl w:val="0"/>
          <w:numId w:val="12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IAM role cần phân quyền rõ ràng cho từng stage
</w:t>
      </w:r>
    </w:p>
    <w:p w14:paraId="3F5554F2">
      <w:pPr>
        <w:numPr>
          <w:ilvl w:val="0"/>
          <w:numId w:val="12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Webhook từ GitHub sẽ trigger build tự động
</w:t>
      </w:r>
    </w:p>
    <w:p w14:paraId="48049FC1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🤝 Soft Skills
</w:t>
      </w:r>
    </w:p>
    <w:p w14:paraId="0C63A4C4">
      <w:pPr>
        <w:numPr>
          <w:ilvl w:val="0"/>
          <w:numId w:val="13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Tư duy hệ thống theo từng giai đoạn pipeline
</w:t>
      </w:r>
    </w:p>
    <w:p w14:paraId="39EB10C4">
      <w:pPr>
        <w:numPr>
          <w:ilvl w:val="0"/>
          <w:numId w:val="13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Ghi log và phân tích quá trình để debug nhanh
</w:t>
      </w:r>
    </w:p>
    <w:p w14:paraId="6A01E008">
      <w:pPr>
        <w:numPr>
          <w:ilvl w:val="0"/>
          <w:numId w:val="13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Quản lý project deployment một cách rõ ràng hơn
</w:t>
      </w:r>
    </w:p>
    <w:p w14:paraId="5AD46409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🚧 Khó khăn và giải pháp
</w:t>
      </w:r>
    </w:p>
    <w:p w14:paraId="4EAD6ECB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Vấn đề 1: CodeBuild không có quyền ghi vào S3
</w:t>
      </w:r>
    </w:p>
    <w:p w14:paraId="4765FC66">
      <w:pPr>
        <w:numPr>
          <w:ilvl w:val="0"/>
          <w:numId w:val="13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Mô tả: Build thành công nhưng deploy failed
</w:t>
      </w:r>
    </w:p>
    <w:p w14:paraId="0FB253A8">
      <w:pPr>
        <w:numPr>
          <w:ilvl w:val="0"/>
          <w:numId w:val="13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Impact: Không tự động hoá được
</w:t>
      </w:r>
    </w:p>
    <w:p w14:paraId="4D055442">
      <w:pPr>
        <w:numPr>
          <w:ilvl w:val="0"/>
          <w:numId w:val="13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Root Cause: Thiếu policy s3:PutObject
</w:t>
      </w:r>
    </w:p>
    <w:p w14:paraId="5162CD03">
      <w:pPr>
        <w:numPr>
          <w:ilvl w:val="0"/>
          <w:numId w:val="13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Solution: Thêm policy vào IAM role cho CodeBuild
</w:t>
      </w:r>
    </w:p>
    <w:p w14:paraId="1F9105E4">
      <w:pPr>
        <w:numPr>
          <w:ilvl w:val="0"/>
          <w:numId w:val="13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Result: Triển khai tự động thành công
</w:t>
      </w:r>
    </w:p>
    <w:p w14:paraId="28D78535">
      <w:pPr>
        <w:numPr>
          <w:ilvl w:val="0"/>
          <w:numId w:val="13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Lesson: Gắn chính xác policy IAM là yếu tố quyết định
</w:t>
      </w:r>
    </w:p>
    <w:p w14:paraId="0D89448C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Vấn đề 2: Webhook GitHub không kích hoạt được
</w:t>
      </w:r>
    </w:p>
    <w:p w14:paraId="165E3830">
      <w:pPr>
        <w:numPr>
          <w:ilvl w:val="0"/>
          <w:numId w:val="13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Mô tả: Push code không kích hoạt pipeline
</w:t>
      </w:r>
    </w:p>
    <w:p w14:paraId="588451F9">
      <w:pPr>
        <w:numPr>
          <w:ilvl w:val="0"/>
          <w:numId w:val="13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Impact: Mất tính tự động
</w:t>
      </w:r>
    </w:p>
    <w:p w14:paraId="18A700FF">
      <w:pPr>
        <w:numPr>
          <w:ilvl w:val="0"/>
          <w:numId w:val="13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Root Cause: Thiếu quyền OAuth khi kết nối GitHub
</w:t>
      </w:r>
    </w:p>
    <w:p w14:paraId="7F6C63DC">
      <w:pPr>
        <w:numPr>
          <w:ilvl w:val="0"/>
          <w:numId w:val="13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Solution: Reconnect GitHub với quyền repo
</w:t>
      </w:r>
    </w:p>
    <w:p w14:paraId="4AB53F51">
      <w:pPr>
        <w:numPr>
          <w:ilvl w:val="0"/>
          <w:numId w:val="13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Result: Build auto chạy đúng mỗi push
</w:t>
      </w:r>
    </w:p>
    <w:p w14:paraId="67145A94">
      <w:pPr>
        <w:numPr>
          <w:ilvl w:val="0"/>
          <w:numId w:val="13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Lesson: Tích hợp CI/CD cần kiểm tra kỹ quyền API
</w:t>
      </w:r>
    </w:p>
    <w:p w14:paraId="10D5538D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💭 Reflection &amp; Insights
</w:t>
      </w:r>
    </w:p>
    <w:p w14:paraId="124A8379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What went well today?
</w:t>
      </w:r>
    </w:p>
    <w:p w14:paraId="64A183D2">
      <w:pPr>
        <w:numPr>
          <w:ilvl w:val="0"/>
          <w:numId w:val="13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Thiết lập pipeline CI/CD đầu tiên hoàn chỉnh
</w:t>
      </w:r>
    </w:p>
    <w:p w14:paraId="4CA7294B">
      <w:pPr>
        <w:numPr>
          <w:ilvl w:val="0"/>
          <w:numId w:val="13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Code thay đổi được deploy lên môi trường production test
</w:t>
      </w:r>
    </w:p>
    <w:p w14:paraId="7983F665">
      <w:pPr>
        <w:numPr>
          <w:ilvl w:val="0"/>
          <w:numId w:val="13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Gỡ lỗi nhanh nhờ CloudWatch Logs
</w:t>
      </w:r>
    </w:p>
    <w:p w14:paraId="670BF8DB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What could be improved?
</w:t>
      </w:r>
    </w:p>
    <w:p w14:paraId="3AEB0782">
      <w:pPr>
        <w:numPr>
          <w:ilvl w:val="0"/>
          <w:numId w:val="13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Nên thử tích hợp thêm test tự động vào stage build
</w:t>
      </w:r>
    </w:p>
    <w:p w14:paraId="50F3BCBA">
      <w:pPr>
        <w:numPr>
          <w:ilvl w:val="0"/>
          <w:numId w:val="13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CI/CD cho Lambda function cần chuẩn bị sớm
</w:t>
      </w:r>
    </w:p>
    <w:p w14:paraId="0A1B5A80">
      <w:pPr>
        <w:numPr>
          <w:ilvl w:val="0"/>
          <w:numId w:val="13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Nên log mỗi lần build thành công/thất bại
</w:t>
      </w:r>
    </w:p>
    <w:p w14:paraId="041AE9C1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Key Insights
</w:t>
      </w:r>
    </w:p>
    <w:p w14:paraId="72E335C5">
      <w:pPr>
        <w:numPr>
          <w:ilvl w:val="0"/>
          <w:numId w:val="13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CI/CD không chỉ tiết kiệm thời gian mà còn giảm lỗi thủ công
</w:t>
      </w:r>
    </w:p>
    <w:p w14:paraId="6D2A617D">
      <w:pPr>
        <w:numPr>
          <w:ilvl w:val="0"/>
          <w:numId w:val="13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IAM đúng là yếu tố then chốt trong pipeline hoạt động mượt
</w:t>
      </w:r>
    </w:p>
    <w:p w14:paraId="05C20347">
      <w:pPr>
        <w:numPr>
          <w:ilvl w:val="0"/>
          <w:numId w:val="13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Một pipeline tốt cần theo dõi logs chặt chẽ để tối ưu
</w:t>
      </w:r>
    </w:p>
    <w:p w14:paraId="1FC794A0">
      <w:pPr>
        <w:spacing w:before="120" w:after="120" w:line="336" w:lineRule="auto"/>
        <w:ind w:left="0" w:firstLine="0"/>
        <w:jc w:val="left"/>
      </w:pPr>
      <w:r>
        <w:rPr>
          <w:rFonts w:ascii="Times New Roman Bold Italics" w:hAnsi="Times New Roman Bold Italics" w:eastAsia="Times New Roman Bold Italics" w:cs="Times New Roman Bold Italics"/>
          <w:b/>
          <w:bCs/>
          <w:i/>
          <w:iCs/>
          <w:color w:val="000000"/>
          <w:sz w:val="26"/>
          <w:szCs w:val="26"/>
        </w:rPr>
        <w:t>Worklog created by: Tran Quang Trong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 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br w:type="textWrapping"/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</w:t>
      </w:r>
      <w:r>
        <w:rPr>
          <w:rFonts w:ascii="Times New Roman Bold Italics" w:hAnsi="Times New Roman Bold Italics" w:eastAsia="Times New Roman Bold Italics" w:cs="Times New Roman Bold Italics"/>
          <w:b/>
          <w:bCs/>
          <w:i/>
          <w:iCs/>
          <w:color w:val="000000"/>
          <w:sz w:val="26"/>
          <w:szCs w:val="26"/>
        </w:rPr>
        <w:t>Next review: 03/06/2025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
</w:t>
      </w:r>
    </w:p>
    <w:p w14:paraId="5ABFE737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48"/>
          <w:szCs w:val="48"/>
        </w:rPr>
        <w:t>Worklog - Ngày 03/06/2025
</w:t>
      </w:r>
    </w:p>
    <w:p w14:paraId="4E10FA9E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📅 Thông tin cơ bản
</w:t>
      </w:r>
    </w:p>
    <w:p w14:paraId="0EC7B457">
      <w:pPr>
        <w:numPr>
          <w:ilvl w:val="0"/>
          <w:numId w:val="13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Ngày: 03/06/2025
</w:t>
      </w:r>
    </w:p>
    <w:p w14:paraId="7C59C9B4">
      <w:pPr>
        <w:numPr>
          <w:ilvl w:val="0"/>
          <w:numId w:val="13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Thứ: Thứ Ba
</w:t>
      </w:r>
    </w:p>
    <w:p w14:paraId="151558DE">
      <w:pPr>
        <w:numPr>
          <w:ilvl w:val="0"/>
          <w:numId w:val="13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Tuần thực tập: Tuần thứ 4/12
</w:t>
      </w:r>
    </w:p>
    <w:p w14:paraId="09A3F747">
      <w:pPr>
        <w:numPr>
          <w:ilvl w:val="0"/>
          <w:numId w:val="13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Thời gian làm việc: 9:00 - 17:00
</w:t>
      </w:r>
    </w:p>
    <w:p w14:paraId="36A79E5B">
      <w:pPr>
        <w:numPr>
          <w:ilvl w:val="0"/>
          <w:numId w:val="13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Mood: 🧠 + Tập trung cao độ để làm quen với AWS Step Functions
</w:t>
      </w:r>
    </w:p>
    <w:p w14:paraId="7CA09170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🎯 Mục tiêu ngày hôm nay
</w:t>
      </w:r>
    </w:p>
    <w:p w14:paraId="3AC442E4">
      <w:pPr>
        <w:numPr>
          <w:ilvl w:val="0"/>
          <w:numId w:val="13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Học về AWS Step Functions và cách hoạt động của state machine
</w:t>
      </w:r>
    </w:p>
    <w:p w14:paraId="0FE1C516">
      <w:pPr>
        <w:numPr>
          <w:ilvl w:val="0"/>
          <w:numId w:val="13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Tạo workflow đơn giản xử lý chuỗi Lambda functions
</w:t>
      </w:r>
    </w:p>
    <w:p w14:paraId="3B61F655">
      <w:pPr>
        <w:numPr>
          <w:ilvl w:val="0"/>
          <w:numId w:val="13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Kết hợp Step Functions với DynamoDB và SNS
</w:t>
      </w:r>
    </w:p>
    <w:p w14:paraId="785F117C">
      <w:pPr>
        <w:numPr>
          <w:ilvl w:val="0"/>
          <w:numId w:val="13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Viết State Machine definition sử dụng Amazon States Language (ASL)
</w:t>
      </w:r>
    </w:p>
    <w:p w14:paraId="12F947D5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💼 Công việc đã thực hiện
</w:t>
      </w:r>
    </w:p>
    <w:p w14:paraId="08FD4661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1. Làm quen với AWS Step Functions ⏱️ 3 giờ
</w:t>
      </w:r>
    </w:p>
    <w:p w14:paraId="6CC41AEC">
      <w:pPr>
        <w:numPr>
          <w:ilvl w:val="0"/>
          <w:numId w:val="13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Mô tả: Đọc tài liệu và hướng dẫn để hiểu state machine, transitions và task
</w:t>
      </w:r>
    </w:p>
    <w:p w14:paraId="538F753F">
      <w:pPr>
        <w:numPr>
          <w:ilvl w:val="0"/>
          <w:numId w:val="13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Kết quả: Hiểu cơ bản các trạng thái Task, Choice, Parallel, Wait
</w:t>
      </w:r>
    </w:p>
    <w:p w14:paraId="603C9735">
      <w:pPr>
        <w:numPr>
          <w:ilvl w:val="0"/>
          <w:numId w:val="13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Tools/Tech: AWS Step Functions, AWS Docs, State Visualizer
</w:t>
      </w:r>
    </w:p>
    <w:p w14:paraId="14AB62BA">
      <w:pPr>
        <w:numPr>
          <w:ilvl w:val="0"/>
          <w:numId w:val="13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Links: </w:t>
      </w:r>
      <w:r>
        <w:fldChar w:fldCharType="begin"/>
      </w:r>
      <w:r>
        <w:instrText xml:space="preserve"> HYPERLINK "https://docs.aws.amazon.com/step-functions/latest/dg/concepts-amazon-states-language.html" \h </w:instrText>
      </w:r>
      <w:r>
        <w:fldChar w:fldCharType="separate"/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  <w:u w:val="single" w:color="000000"/>
        </w:rPr>
        <w:t>Amazon States Language Guide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  <w:u w:val="single" w:color="000000"/>
        </w:rPr>
        <w:fldChar w:fldCharType="end"/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
</w:t>
      </w:r>
    </w:p>
    <w:p w14:paraId="529E5063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2. Tạo workflow xử lý Lambda ⏱️ 2 giờ
</w:t>
      </w:r>
    </w:p>
    <w:p w14:paraId="4F880B4E">
      <w:pPr>
        <w:numPr>
          <w:ilvl w:val="0"/>
          <w:numId w:val="13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Mô tả: Tạo state machine gồm 3 bước: validate → xử lý → thông báo
</w:t>
      </w:r>
    </w:p>
    <w:p w14:paraId="4588A001">
      <w:pPr>
        <w:numPr>
          <w:ilvl w:val="0"/>
          <w:numId w:val="13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Kết quả: Workflow chạy tuần tự chính xác theo thiết kế
</w:t>
      </w:r>
    </w:p>
    <w:p w14:paraId="093EE164">
      <w:pPr>
        <w:numPr>
          <w:ilvl w:val="0"/>
          <w:numId w:val="13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Tools/Tech: Lambda, Step Functions, CloudWatch Logs
</w:t>
      </w:r>
    </w:p>
    <w:p w14:paraId="0AD2DB83">
      <w:pPr>
        <w:numPr>
          <w:ilvl w:val="0"/>
          <w:numId w:val="13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Code Snippet:
</w:t>
      </w:r>
    </w:p>
    <w:p w14:paraId="2BBE3C8B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{
</w:t>
      </w:r>
    </w:p>
    <w:p w14:paraId="146C0C75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 "StartAt": "ValidateData",
</w:t>
      </w:r>
    </w:p>
    <w:p w14:paraId="45D0C0D9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 "States": {
</w:t>
      </w:r>
    </w:p>
    <w:p w14:paraId="432FD771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   "ValidateData": {
</w:t>
      </w:r>
    </w:p>
    <w:p w14:paraId="674F9C28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     "Type": "Task",
</w:t>
      </w:r>
    </w:p>
    <w:p w14:paraId="698E232F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     "Resource": "arn:aws:lambda:validate",
</w:t>
      </w:r>
    </w:p>
    <w:p w14:paraId="08E03092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     "Next": "ProcessData"
</w:t>
      </w:r>
    </w:p>
    <w:p w14:paraId="6023C5DB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   },
</w:t>
      </w:r>
    </w:p>
    <w:p w14:paraId="2ECDD2F2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   "ProcessData": {
</w:t>
      </w:r>
    </w:p>
    <w:p w14:paraId="752D16C2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     "Type": "Task",
</w:t>
      </w:r>
    </w:p>
    <w:p w14:paraId="6FBF1CD1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     "Resource": "arn:aws:lambda:process",
</w:t>
      </w:r>
    </w:p>
    <w:p w14:paraId="6D012567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     "Next": "Notify"
</w:t>
      </w:r>
    </w:p>
    <w:p w14:paraId="1C1CFA8A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   },
</w:t>
      </w:r>
    </w:p>
    <w:p w14:paraId="4DD1CECA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   "Notify": {
</w:t>
      </w:r>
    </w:p>
    <w:p w14:paraId="4C025F16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     "Type": "Task",
</w:t>
      </w:r>
    </w:p>
    <w:p w14:paraId="7D00B2C7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     "Resource": "arn:aws:sns:notify",
</w:t>
      </w:r>
    </w:p>
    <w:p w14:paraId="3D0BF6E9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     "End": true
</w:t>
      </w:r>
    </w:p>
    <w:p w14:paraId="3BFBE1E7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   }
</w:t>
      </w:r>
    </w:p>
    <w:p w14:paraId="45B9974A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 }
</w:t>
      </w:r>
    </w:p>
    <w:p w14:paraId="6B5A59A8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}
</w:t>
      </w:r>
    </w:p>
    <w:p w14:paraId="0E9DCFF7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3. Tích hợp với DynamoDB và SNS ⏱️ 2 giờ
</w:t>
      </w:r>
    </w:p>
    <w:p w14:paraId="395BAD38">
      <w:pPr>
        <w:numPr>
          <w:ilvl w:val="0"/>
          <w:numId w:val="14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Mô tả: Trong quá trình xử lý, ghi kết quả vào DynamoDB và gửi thông báo qua SNS
</w:t>
      </w:r>
    </w:p>
    <w:p w14:paraId="3D8D36C0">
      <w:pPr>
        <w:numPr>
          <w:ilvl w:val="0"/>
          <w:numId w:val="14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Kết quả: Log được lưu, user nhận email khi hoàn tất
</w:t>
      </w:r>
    </w:p>
    <w:p w14:paraId="7868DAC4">
      <w:pPr>
        <w:numPr>
          <w:ilvl w:val="0"/>
          <w:numId w:val="14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Tools/Tech: Step Functions, Lambda, DynamoDB, SNS
</w:t>
      </w:r>
    </w:p>
    <w:p w14:paraId="4B3676AB">
      <w:pPr>
        <w:numPr>
          <w:ilvl w:val="0"/>
          <w:numId w:val="14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Links: AWS SDK, IAM Role cho Step Functions
</w:t>
      </w:r>
    </w:p>
    <w:p w14:paraId="47880241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📚 Kiến thức học được
</w:t>
      </w:r>
    </w:p>
    <w:p w14:paraId="12EC87E0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🔧 Technical Skills
</w:t>
      </w:r>
    </w:p>
    <w:p w14:paraId="050566D5">
      <w:pPr>
        <w:numPr>
          <w:ilvl w:val="0"/>
          <w:numId w:val="14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Thiết kế và triển khai state machine với Step Functions
</w:t>
      </w:r>
    </w:p>
    <w:p w14:paraId="2F99817B">
      <w:pPr>
        <w:numPr>
          <w:ilvl w:val="0"/>
          <w:numId w:val="14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Kết nối nhiều dịch vụ AWS thông qua workflow tự động
</w:t>
      </w:r>
    </w:p>
    <w:p w14:paraId="7C8ABDB6">
      <w:pPr>
        <w:numPr>
          <w:ilvl w:val="0"/>
          <w:numId w:val="14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Sử dụng ASL để định nghĩa logic workflow phức tạp
</w:t>
      </w:r>
    </w:p>
    <w:p w14:paraId="679344F0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💡 Concepts &amp; Theory
</w:t>
      </w:r>
    </w:p>
    <w:p w14:paraId="11850BAF">
      <w:pPr>
        <w:numPr>
          <w:ilvl w:val="0"/>
          <w:numId w:val="14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AWS Step Functions hoạt động theo mô hình state machine
</w:t>
      </w:r>
    </w:p>
    <w:p w14:paraId="6CFD20DF">
      <w:pPr>
        <w:numPr>
          <w:ilvl w:val="0"/>
          <w:numId w:val="14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Trạng thái như Choice, Parallel, Wait giúp kiểm soát logic chi tiết
</w:t>
      </w:r>
    </w:p>
    <w:p w14:paraId="4AC54BF1">
      <w:pPr>
        <w:numPr>
          <w:ilvl w:val="0"/>
          <w:numId w:val="14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Mỗi task có thể gọi Lambda hoặc tích hợp với dịch vụ khác qua SDK
</w:t>
      </w:r>
    </w:p>
    <w:p w14:paraId="2DDDC7DA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🤝 Soft Skills
</w:t>
      </w:r>
    </w:p>
    <w:p w14:paraId="597E43DA">
      <w:pPr>
        <w:numPr>
          <w:ilvl w:val="0"/>
          <w:numId w:val="14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Tư duy logic theo hướng luồng xử lý tự động
</w:t>
      </w:r>
    </w:p>
    <w:p w14:paraId="51F9F544">
      <w:pPr>
        <w:numPr>
          <w:ilvl w:val="0"/>
          <w:numId w:val="14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Kỹ năng thiết kế workflow có thể mở rộng trong tương lai
</w:t>
      </w:r>
    </w:p>
    <w:p w14:paraId="7811FCEC">
      <w:pPr>
        <w:numPr>
          <w:ilvl w:val="0"/>
          <w:numId w:val="14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Kỹ năng debug từng bước bằng log và visual execution graph
</w:t>
      </w:r>
    </w:p>
    <w:p w14:paraId="536FC780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🚧 Khó khăn và giải pháp
</w:t>
      </w:r>
    </w:p>
    <w:p w14:paraId="0F32BB19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Vấn đề 1: Không parse được kết quả từ Lambda
</w:t>
      </w:r>
    </w:p>
    <w:p w14:paraId="11CE7593">
      <w:pPr>
        <w:numPr>
          <w:ilvl w:val="0"/>
          <w:numId w:val="14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Mô tả: State kế tiếp không nhận dữ liệu từ bước trước
</w:t>
      </w:r>
    </w:p>
    <w:p w14:paraId="765EC641">
      <w:pPr>
        <w:numPr>
          <w:ilvl w:val="0"/>
          <w:numId w:val="14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Impact: Workflow không chạy đúng logic
</w:t>
      </w:r>
    </w:p>
    <w:p w14:paraId="29A657A5">
      <w:pPr>
        <w:numPr>
          <w:ilvl w:val="0"/>
          <w:numId w:val="14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Root Cause: Output từ Lambda không đúng format JSON
</w:t>
      </w:r>
    </w:p>
    <w:p w14:paraId="74840E36">
      <w:pPr>
        <w:numPr>
          <w:ilvl w:val="0"/>
          <w:numId w:val="14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Solution: Sửa lại return value theo chuẩn { "result": "OK" }
</w:t>
      </w:r>
    </w:p>
    <w:p w14:paraId="5C985DD7">
      <w:pPr>
        <w:numPr>
          <w:ilvl w:val="0"/>
          <w:numId w:val="14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Result: Workflow nhận đúng dữ liệu và tiếp tục xử lý
</w:t>
      </w:r>
    </w:p>
    <w:p w14:paraId="3DB80527">
      <w:pPr>
        <w:numPr>
          <w:ilvl w:val="0"/>
          <w:numId w:val="14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Lesson: Phải kiểm soát input/output rõ ràng khi dùng Step Functions
</w:t>
      </w:r>
    </w:p>
    <w:p w14:paraId="4A15E4F0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Vấn đề 2: Step Functions không có quyền gọi SNS
</w:t>
      </w:r>
    </w:p>
    <w:p w14:paraId="5007035D">
      <w:pPr>
        <w:numPr>
          <w:ilvl w:val="0"/>
          <w:numId w:val="14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Mô tả: Bước thông báo thất bại với lỗi AccessDenied
</w:t>
      </w:r>
    </w:p>
    <w:p w14:paraId="4C0C1E48">
      <w:pPr>
        <w:numPr>
          <w:ilvl w:val="0"/>
          <w:numId w:val="14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Impact: Không gửi được thông báo hoàn thành
</w:t>
      </w:r>
    </w:p>
    <w:p w14:paraId="19DA23DA">
      <w:pPr>
        <w:numPr>
          <w:ilvl w:val="0"/>
          <w:numId w:val="14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Root Cause: Thiếu quyền sns:Publish trong IAM role
</w:t>
      </w:r>
    </w:p>
    <w:p w14:paraId="16BB3049">
      <w:pPr>
        <w:numPr>
          <w:ilvl w:val="0"/>
          <w:numId w:val="14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Solution: Thêm action sns:Publish vào policy cho Step Functions
</w:t>
      </w:r>
    </w:p>
    <w:p w14:paraId="1B66EB47">
      <w:pPr>
        <w:numPr>
          <w:ilvl w:val="0"/>
          <w:numId w:val="14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Result: Gửi thông báo thành công
</w:t>
      </w:r>
    </w:p>
    <w:p w14:paraId="16848AFA">
      <w:pPr>
        <w:numPr>
          <w:ilvl w:val="0"/>
          <w:numId w:val="14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Lesson: Luôn kiểm tra kỹ IAM role cho từng dịch vụ được gọi trong workflow
</w:t>
      </w:r>
    </w:p>
    <w:p w14:paraId="4080F3BC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💭 Reflection &amp; Insights
</w:t>
      </w:r>
    </w:p>
    <w:p w14:paraId="3D844F4E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What went well today?
</w:t>
      </w:r>
    </w:p>
    <w:p w14:paraId="0375C361">
      <w:pPr>
        <w:numPr>
          <w:ilvl w:val="0"/>
          <w:numId w:val="14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Hiểu được cơ chế hoạt động và thiết kế của Step Functions
</w:t>
      </w:r>
    </w:p>
    <w:p w14:paraId="5FBEB6EA">
      <w:pPr>
        <w:numPr>
          <w:ilvl w:val="0"/>
          <w:numId w:val="14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Triển khai thành công workflow đầu tiên có tương tác với Lambda + SNS
</w:t>
      </w:r>
    </w:p>
    <w:p w14:paraId="14C38725">
      <w:pPr>
        <w:numPr>
          <w:ilvl w:val="0"/>
          <w:numId w:val="14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Biết cách debug chi tiết từng bước trong flow
</w:t>
      </w:r>
    </w:p>
    <w:p w14:paraId="7A4A4AF2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What could be improved?
</w:t>
      </w:r>
    </w:p>
    <w:p w14:paraId="46D1D263">
      <w:pPr>
        <w:numPr>
          <w:ilvl w:val="0"/>
          <w:numId w:val="14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Cần luyện thêm với các trạng thái như Choice, Parallel
</w:t>
      </w:r>
    </w:p>
    <w:p w14:paraId="79238045">
      <w:pPr>
        <w:numPr>
          <w:ilvl w:val="0"/>
          <w:numId w:val="14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Nên thử error handling flow bằng Catch, Retry
</w:t>
      </w:r>
    </w:p>
    <w:p w14:paraId="5A46BF9C">
      <w:pPr>
        <w:numPr>
          <w:ilvl w:val="0"/>
          <w:numId w:val="14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Workflow nên tách nhỏ từng task ra file riêng để dễ maintain
</w:t>
      </w:r>
    </w:p>
    <w:p w14:paraId="3760CD25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Key Insights
</w:t>
      </w:r>
    </w:p>
    <w:p w14:paraId="763B49ED">
      <w:pPr>
        <w:numPr>
          <w:ilvl w:val="0"/>
          <w:numId w:val="14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Step Functions là cách tuyệt vời để điều phối nhiều service AWS mà không cần orchestration code
</w:t>
      </w:r>
    </w:p>
    <w:p w14:paraId="580824DB">
      <w:pPr>
        <w:numPr>
          <w:ilvl w:val="0"/>
          <w:numId w:val="14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Phối hợp với các dịch vụ khác như SNS, DynamoDB cho phép workflow thực hiện tác vụ backend hoàn chỉnh
</w:t>
      </w:r>
    </w:p>
    <w:p w14:paraId="244BD219">
      <w:pPr>
        <w:numPr>
          <w:ilvl w:val="0"/>
          <w:numId w:val="14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Visual workflow và log giúp dễ theo dõi và debug hơn so với Lambda đơn lẻ
</w:t>
      </w:r>
    </w:p>
    <w:p w14:paraId="12CB2A02">
      <w:pPr>
        <w:spacing w:before="120" w:after="120" w:line="336" w:lineRule="auto"/>
        <w:ind w:left="0" w:firstLine="0"/>
        <w:jc w:val="left"/>
      </w:pPr>
      <w:r>
        <w:rPr>
          <w:rFonts w:ascii="Times New Roman Bold Italics" w:hAnsi="Times New Roman Bold Italics" w:eastAsia="Times New Roman Bold Italics" w:cs="Times New Roman Bold Italics"/>
          <w:b/>
          <w:bCs/>
          <w:i/>
          <w:iCs/>
          <w:color w:val="000000"/>
          <w:sz w:val="26"/>
          <w:szCs w:val="26"/>
        </w:rPr>
        <w:t>Worklog created by: Tran Quang Trong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 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br w:type="textWrapping"/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</w:t>
      </w:r>
      <w:r>
        <w:rPr>
          <w:rFonts w:ascii="Times New Roman Bold Italics" w:hAnsi="Times New Roman Bold Italics" w:eastAsia="Times New Roman Bold Italics" w:cs="Times New Roman Bold Italics"/>
          <w:b/>
          <w:bCs/>
          <w:i/>
          <w:iCs/>
          <w:color w:val="000000"/>
          <w:sz w:val="26"/>
          <w:szCs w:val="26"/>
        </w:rPr>
        <w:t>Next review: 04/06/2025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
</w:t>
      </w:r>
    </w:p>
    <w:p w14:paraId="7E64A66A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48"/>
          <w:szCs w:val="48"/>
        </w:rPr>
        <w:t>Worklog - Ngày 04/06/2025
</w:t>
      </w:r>
    </w:p>
    <w:p w14:paraId="4ACCA60B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📅 Thông tin cơ bản
</w:t>
      </w:r>
    </w:p>
    <w:p w14:paraId="720241A4">
      <w:pPr>
        <w:numPr>
          <w:ilvl w:val="0"/>
          <w:numId w:val="14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Ngày: 04/06/2025
</w:t>
      </w:r>
    </w:p>
    <w:p w14:paraId="27C41270">
      <w:pPr>
        <w:numPr>
          <w:ilvl w:val="0"/>
          <w:numId w:val="14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Thứ: Thứ Tư
</w:t>
      </w:r>
    </w:p>
    <w:p w14:paraId="05729DE1">
      <w:pPr>
        <w:numPr>
          <w:ilvl w:val="0"/>
          <w:numId w:val="14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Tuần thực tập: Tuần thứ 4/12
</w:t>
      </w:r>
    </w:p>
    <w:p w14:paraId="4A21C229">
      <w:pPr>
        <w:numPr>
          <w:ilvl w:val="0"/>
          <w:numId w:val="14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Thời gian làm việc: 9:00 - 17:00
</w:t>
      </w:r>
    </w:p>
    <w:p w14:paraId="6371F208">
      <w:pPr>
        <w:numPr>
          <w:ilvl w:val="0"/>
          <w:numId w:val="14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Mood: ⚙️ + Hào hứng với khả năng tự động hoá workflow phức tạp
</w:t>
      </w:r>
    </w:p>
    <w:p w14:paraId="1D28266B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🎯 Mục tiêu ngày hôm nay
</w:t>
      </w:r>
    </w:p>
    <w:p w14:paraId="645B0709">
      <w:pPr>
        <w:numPr>
          <w:ilvl w:val="0"/>
          <w:numId w:val="15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Làm việc với các trạng thái nâng cao trong AWS Step Functions
</w:t>
      </w:r>
    </w:p>
    <w:p w14:paraId="6DDA28D9">
      <w:pPr>
        <w:numPr>
          <w:ilvl w:val="0"/>
          <w:numId w:val="15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Thêm error handling vào workflow với Retry và Catch
</w:t>
      </w:r>
    </w:p>
    <w:p w14:paraId="63F5CE22">
      <w:pPr>
        <w:numPr>
          <w:ilvl w:val="0"/>
          <w:numId w:val="15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Tích hợp thêm Lambda xử lý logic phân nhánh với Choice
</w:t>
      </w:r>
    </w:p>
    <w:p w14:paraId="5AE42E74">
      <w:pPr>
        <w:numPr>
          <w:ilvl w:val="0"/>
          <w:numId w:val="15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Thực hành Parallel State để chạy đồng thời nhiều bước
</w:t>
      </w:r>
    </w:p>
    <w:p w14:paraId="2B956746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💼 Công việc đã thực hiện
</w:t>
      </w:r>
    </w:p>
    <w:p w14:paraId="2E0144D0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1. Retry và Catch trong Step Functions ⏱️ 2 giờ
</w:t>
      </w:r>
    </w:p>
    <w:p w14:paraId="69135FF7">
      <w:pPr>
        <w:numPr>
          <w:ilvl w:val="0"/>
          <w:numId w:val="15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Mô tả: Thêm cơ chế thử lại và bắt lỗi cho các bước Lambda
</w:t>
      </w:r>
    </w:p>
    <w:p w14:paraId="064AFE7E">
      <w:pPr>
        <w:numPr>
          <w:ilvl w:val="0"/>
          <w:numId w:val="15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Kết quả: Workflow vẫn tiếp tục dù một bước gặp lỗi, giảm crash toàn hệ thống
</w:t>
      </w:r>
    </w:p>
    <w:p w14:paraId="57FAA6E3">
      <w:pPr>
        <w:numPr>
          <w:ilvl w:val="0"/>
          <w:numId w:val="15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Tools/Tech: AWS Step Functions, Error Handling Patterns
</w:t>
      </w:r>
    </w:p>
    <w:p w14:paraId="0567F2A2">
      <w:pPr>
        <w:numPr>
          <w:ilvl w:val="0"/>
          <w:numId w:val="15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Links: </w:t>
      </w:r>
      <w:r>
        <w:fldChar w:fldCharType="begin"/>
      </w:r>
      <w:r>
        <w:instrText xml:space="preserve"> HYPERLINK "https://docs.aws.amazon.com/step-functions/latest/dg/handling-errors.html" \h </w:instrText>
      </w:r>
      <w:r>
        <w:fldChar w:fldCharType="separate"/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  <w:u w:val="single" w:color="000000"/>
        </w:rPr>
        <w:t>Error Handling in Step Functions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  <w:u w:val="single" w:color="000000"/>
        </w:rPr>
        <w:fldChar w:fldCharType="end"/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
</w:t>
      </w:r>
    </w:p>
    <w:p w14:paraId="32521C9E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2. Xử lý phân nhánh với Choice ⏱️ 2 giờ
</w:t>
      </w:r>
    </w:p>
    <w:p w14:paraId="33311990">
      <w:pPr>
        <w:numPr>
          <w:ilvl w:val="0"/>
          <w:numId w:val="15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Mô tả: Thêm trạng thái điều kiện để phân nhánh logic theo dữ liệu đầu vào
</w:t>
      </w:r>
    </w:p>
    <w:p w14:paraId="07B4B2F3">
      <w:pPr>
        <w:numPr>
          <w:ilvl w:val="0"/>
          <w:numId w:val="15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Kết quả: Workflow có thể đi các hướng khác nhau tùy vào kết quả xử lý
</w:t>
      </w:r>
    </w:p>
    <w:p w14:paraId="6E66620B">
      <w:pPr>
        <w:numPr>
          <w:ilvl w:val="0"/>
          <w:numId w:val="15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Tools/Tech: Amazon States Language, Choice Rules
</w:t>
      </w:r>
    </w:p>
    <w:p w14:paraId="62551804">
      <w:pPr>
        <w:numPr>
          <w:ilvl w:val="0"/>
          <w:numId w:val="15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Code mẫu:
</w:t>
      </w:r>
    </w:p>
    <w:p w14:paraId="39B5ACFF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{
</w:t>
      </w:r>
    </w:p>
    <w:p w14:paraId="235F40A7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 "Type": "Choice",
</w:t>
      </w:r>
    </w:p>
    <w:p w14:paraId="30C45E54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 "Choices": [
</w:t>
      </w:r>
    </w:p>
    <w:p w14:paraId="623E7CFF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   {
</w:t>
      </w:r>
    </w:p>
    <w:p w14:paraId="2C3B11C7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     "Variable": "$.status",
</w:t>
      </w:r>
    </w:p>
    <w:p w14:paraId="5AC792E8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     "StringEquals": "OK",
</w:t>
      </w:r>
    </w:p>
    <w:p w14:paraId="22766C5F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     "Next": "NotifySuccess"
</w:t>
      </w:r>
    </w:p>
    <w:p w14:paraId="21EB230B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   },
</w:t>
      </w:r>
    </w:p>
    <w:p w14:paraId="3576F531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   {
</w:t>
      </w:r>
    </w:p>
    <w:p w14:paraId="2FEC9884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     "Variable": "$.status",
</w:t>
      </w:r>
    </w:p>
    <w:p w14:paraId="16023180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     "StringEquals": "ERROR",
</w:t>
      </w:r>
    </w:p>
    <w:p w14:paraId="1B3BAAE4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     "Next": "NotifyFailure"
</w:t>
      </w:r>
    </w:p>
    <w:p w14:paraId="29FC99C8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   }
</w:t>
      </w:r>
    </w:p>
    <w:p w14:paraId="3F173D46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 ]
</w:t>
      </w:r>
    </w:p>
    <w:p w14:paraId="3FC0E026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}
</w:t>
      </w:r>
    </w:p>
    <w:p w14:paraId="4E1C4A8D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3. Parallel State để xử lý đồng thời ⏱️ 2 giờ
</w:t>
      </w:r>
    </w:p>
    <w:p w14:paraId="29DAB53E">
      <w:pPr>
        <w:numPr>
          <w:ilvl w:val="0"/>
          <w:numId w:val="15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Mô tả: Triển khai Parallel state để chạy hai Lambda xử lý dữ liệu khác nhau cùng lúc
</w:t>
      </w:r>
    </w:p>
    <w:p w14:paraId="7007BD61">
      <w:pPr>
        <w:numPr>
          <w:ilvl w:val="0"/>
          <w:numId w:val="15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Kết quả: Rút ngắn thời gian xử lý tổng thể, tận dụng tài nguyên tốt hơn
</w:t>
      </w:r>
    </w:p>
    <w:p w14:paraId="4DD86589">
      <w:pPr>
        <w:numPr>
          <w:ilvl w:val="0"/>
          <w:numId w:val="15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Tools/Tech: Step Functions Parallel, Lambda
</w:t>
      </w:r>
    </w:p>
    <w:p w14:paraId="0CE76FB9">
      <w:pPr>
        <w:numPr>
          <w:ilvl w:val="0"/>
          <w:numId w:val="15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Scenario: Một nhánh ghi log, một nhánh xử lý dữ liệu → hợp nhất kết quả cuối
</w:t>
      </w:r>
    </w:p>
    <w:p w14:paraId="15A06017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📚 Kiến thức học được
</w:t>
      </w:r>
    </w:p>
    <w:p w14:paraId="001F241A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🔧 Technical Skills
</w:t>
      </w:r>
    </w:p>
    <w:p w14:paraId="41FE9F5A">
      <w:pPr>
        <w:numPr>
          <w:ilvl w:val="0"/>
          <w:numId w:val="15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Error handling: Retry, Catch, giới hạn lần thử và loại lỗi
</w:t>
      </w:r>
    </w:p>
    <w:p w14:paraId="37BA8E9E">
      <w:pPr>
        <w:numPr>
          <w:ilvl w:val="0"/>
          <w:numId w:val="15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Branching logic với Choice, sử dụng biến trạng thái đầu vào
</w:t>
      </w:r>
    </w:p>
    <w:p w14:paraId="142314C7">
      <w:pPr>
        <w:numPr>
          <w:ilvl w:val="0"/>
          <w:numId w:val="15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Chạy song song task với Parallel để tăng hiệu năng
</w:t>
      </w:r>
    </w:p>
    <w:p w14:paraId="298C2CA5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💡 Concepts &amp; Theory
</w:t>
      </w:r>
    </w:p>
    <w:p w14:paraId="252F513D">
      <w:pPr>
        <w:numPr>
          <w:ilvl w:val="0"/>
          <w:numId w:val="15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AWS Step Functions hỗ trợ mô hình workflow phức tạp một cách rõ ràng và có kiểm soát
</w:t>
      </w:r>
    </w:p>
    <w:p w14:paraId="09E44281">
      <w:pPr>
        <w:numPr>
          <w:ilvl w:val="0"/>
          <w:numId w:val="15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Khả năng bắt lỗi từng bước giúp workflow ổn định hơn
</w:t>
      </w:r>
    </w:p>
    <w:p w14:paraId="68634F6B">
      <w:pPr>
        <w:numPr>
          <w:ilvl w:val="0"/>
          <w:numId w:val="15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Phân nhánh cho phép thực thi logic tùy biến dựa trên giá trị trả về
</w:t>
      </w:r>
    </w:p>
    <w:p w14:paraId="1C66E759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🤝 Soft Skills
</w:t>
      </w:r>
    </w:p>
    <w:p w14:paraId="0501DDCE">
      <w:pPr>
        <w:numPr>
          <w:ilvl w:val="0"/>
          <w:numId w:val="15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Tư duy hệ thống khi thiết kế các luồng xử lý phân nhánh
</w:t>
      </w:r>
    </w:p>
    <w:p w14:paraId="0A836E2D">
      <w:pPr>
        <w:numPr>
          <w:ilvl w:val="0"/>
          <w:numId w:val="15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Kỹ năng tổ chức workflow logic thành mô hình dễ maintain
</w:t>
      </w:r>
    </w:p>
    <w:p w14:paraId="7ED394F5">
      <w:pPr>
        <w:numPr>
          <w:ilvl w:val="0"/>
          <w:numId w:val="15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Biết cách đọc log debug theo hướng trạng thái và theo dõi trace rõ ràng
</w:t>
      </w:r>
    </w:p>
    <w:p w14:paraId="0E624104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🚧 Khó khăn và giải pháp
</w:t>
      </w:r>
    </w:p>
    <w:p w14:paraId="5F99EBCB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Vấn đề 1: Loop vô hạn do Retry sai cấu hình
</w:t>
      </w:r>
    </w:p>
    <w:p w14:paraId="37D319E4">
      <w:pPr>
        <w:numPr>
          <w:ilvl w:val="0"/>
          <w:numId w:val="15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Mô tả: Một Lambda liên tục bị retry khiến chi phí tăng
</w:t>
      </w:r>
    </w:p>
    <w:p w14:paraId="5B93CA51">
      <w:pPr>
        <w:numPr>
          <w:ilvl w:val="0"/>
          <w:numId w:val="15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Impact: Gây tắc nghẽn workflow và vượt giới hạn chi phí
</w:t>
      </w:r>
    </w:p>
    <w:p w14:paraId="59B293AD">
      <w:pPr>
        <w:numPr>
          <w:ilvl w:val="0"/>
          <w:numId w:val="15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Root Cause: Không giới hạn số lần retry và không catch lỗi cụ thể
</w:t>
      </w:r>
    </w:p>
    <w:p w14:paraId="553F8048">
      <w:pPr>
        <w:numPr>
          <w:ilvl w:val="0"/>
          <w:numId w:val="15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Solution: Thêm MaxAttempts và catch đúng loại lỗi cần xử lý
</w:t>
      </w:r>
    </w:p>
    <w:p w14:paraId="2F2262A0">
      <w:pPr>
        <w:numPr>
          <w:ilvl w:val="0"/>
          <w:numId w:val="15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Result: Workflow retry có kiểm soát và dừng đúng cách
</w:t>
      </w:r>
    </w:p>
    <w:p w14:paraId="2917396D">
      <w:pPr>
        <w:numPr>
          <w:ilvl w:val="0"/>
          <w:numId w:val="15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Lesson: Retry cần đi kèm với giới hạn và định nghĩa lỗi rõ ràng
</w:t>
      </w:r>
    </w:p>
    <w:p w14:paraId="57DFD352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Vấn đề 2: Trạng thái Choice sai cú pháp
</w:t>
      </w:r>
    </w:p>
    <w:p w14:paraId="04CC34DF">
      <w:pPr>
        <w:numPr>
          <w:ilvl w:val="0"/>
          <w:numId w:val="15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Mô tả: Step Functions báo lỗi khi deploy state machine
</w:t>
      </w:r>
    </w:p>
    <w:p w14:paraId="3F755753">
      <w:pPr>
        <w:numPr>
          <w:ilvl w:val="0"/>
          <w:numId w:val="15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Impact: Không thể tạo mới workflow
</w:t>
      </w:r>
    </w:p>
    <w:p w14:paraId="57A7556D">
      <w:pPr>
        <w:numPr>
          <w:ilvl w:val="0"/>
          <w:numId w:val="15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Root Cause: Cấu trúc Choices thiếu biến đầu vào $
</w:t>
      </w:r>
    </w:p>
    <w:p w14:paraId="25580564">
      <w:pPr>
        <w:numPr>
          <w:ilvl w:val="0"/>
          <w:numId w:val="15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Solution: Xem lại example trên docs và sửa chính xác Variable
</w:t>
      </w:r>
    </w:p>
    <w:p w14:paraId="01F135DD">
      <w:pPr>
        <w:numPr>
          <w:ilvl w:val="0"/>
          <w:numId w:val="15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Result: Workflow deploy thành công, chạy đúng điều kiện
</w:t>
      </w:r>
    </w:p>
    <w:p w14:paraId="18C20F3F">
      <w:pPr>
        <w:numPr>
          <w:ilvl w:val="0"/>
          <w:numId w:val="15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Lesson: Định nghĩa logic trong Choice cần chính xác từng ký tự
</w:t>
      </w:r>
    </w:p>
    <w:p w14:paraId="7EEA1756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💭 Reflection &amp; Insights
</w:t>
      </w:r>
    </w:p>
    <w:p w14:paraId="121A6EC6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What went well today?
</w:t>
      </w:r>
    </w:p>
    <w:p w14:paraId="0EA4ADDE">
      <w:pPr>
        <w:numPr>
          <w:ilvl w:val="0"/>
          <w:numId w:val="15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Đã làm chủ được nhiều trạng thái đặc biệt của Step Functions
</w:t>
      </w:r>
    </w:p>
    <w:p w14:paraId="32F13965">
      <w:pPr>
        <w:numPr>
          <w:ilvl w:val="0"/>
          <w:numId w:val="15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Có thể thiết kế workflow có phân nhánh và song song rõ ràng
</w:t>
      </w:r>
    </w:p>
    <w:p w14:paraId="78733AEE">
      <w:pPr>
        <w:numPr>
          <w:ilvl w:val="0"/>
          <w:numId w:val="15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Debug lỗi state machine nhanh hơn nhờ đọc log chính xác
</w:t>
      </w:r>
    </w:p>
    <w:p w14:paraId="73D452B8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What could be improved?
</w:t>
      </w:r>
    </w:p>
    <w:p w14:paraId="14DAF8A1">
      <w:pPr>
        <w:numPr>
          <w:ilvl w:val="0"/>
          <w:numId w:val="16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Nên thực hành thêm với State Map để lặp qua danh sách
</w:t>
      </w:r>
    </w:p>
    <w:p w14:paraId="5EEA5B8B">
      <w:pPr>
        <w:numPr>
          <w:ilvl w:val="0"/>
          <w:numId w:val="16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Cần thử tích hợp thêm với SQS hoặc EventBridge
</w:t>
      </w:r>
    </w:p>
    <w:p w14:paraId="56A3A8E8">
      <w:pPr>
        <w:numPr>
          <w:ilvl w:val="0"/>
          <w:numId w:val="16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Documentation riêng cho từng state cần rõ hơn để tránh nhầm
</w:t>
      </w:r>
    </w:p>
    <w:p w14:paraId="27C295C5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Key Insights
</w:t>
      </w:r>
    </w:p>
    <w:p w14:paraId="1179CD8A">
      <w:pPr>
        <w:numPr>
          <w:ilvl w:val="0"/>
          <w:numId w:val="16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Step Functions mở rộng khả năng backend không cần server, dễ giám sát và bảo trì
</w:t>
      </w:r>
    </w:p>
    <w:p w14:paraId="2C32C657">
      <w:pPr>
        <w:numPr>
          <w:ilvl w:val="0"/>
          <w:numId w:val="16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Tách logic theo workflow giúp dễ debug, dễ viết test case và mở rộng về sau
</w:t>
      </w:r>
    </w:p>
    <w:p w14:paraId="4C24F3F7">
      <w:pPr>
        <w:numPr>
          <w:ilvl w:val="0"/>
          <w:numId w:val="16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Retry và Catch là công cụ hữu ích nhưng cần hiểu rõ để tránh phát sinh chi phí không mong muốn
</w:t>
      </w:r>
    </w:p>
    <w:p w14:paraId="770695ED">
      <w:pPr>
        <w:spacing w:before="120" w:after="120" w:line="336" w:lineRule="auto"/>
        <w:ind w:left="0" w:firstLine="0"/>
        <w:jc w:val="left"/>
      </w:pPr>
      <w:r>
        <w:rPr>
          <w:rFonts w:ascii="Times New Roman Bold Italics" w:hAnsi="Times New Roman Bold Italics" w:eastAsia="Times New Roman Bold Italics" w:cs="Times New Roman Bold Italics"/>
          <w:b/>
          <w:bCs/>
          <w:i/>
          <w:iCs/>
          <w:color w:val="000000"/>
          <w:sz w:val="26"/>
          <w:szCs w:val="26"/>
        </w:rPr>
        <w:t>Worklog created by: Tran Quang Trong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 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br w:type="textWrapping"/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</w:t>
      </w:r>
      <w:r>
        <w:rPr>
          <w:rFonts w:ascii="Times New Roman Bold Italics" w:hAnsi="Times New Roman Bold Italics" w:eastAsia="Times New Roman Bold Italics" w:cs="Times New Roman Bold Italics"/>
          <w:b/>
          <w:bCs/>
          <w:i/>
          <w:iCs/>
          <w:color w:val="000000"/>
          <w:sz w:val="26"/>
          <w:szCs w:val="26"/>
        </w:rPr>
        <w:t>Next review: 11/06/2025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
</w:t>
      </w:r>
    </w:p>
    <w:p w14:paraId="13618605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48"/>
          <w:szCs w:val="48"/>
        </w:rPr>
        <w:t>Worklog - Ngày 11/06/2025
</w:t>
      </w:r>
    </w:p>
    <w:p w14:paraId="66A240F5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📅 Thông tin cơ bản
</w:t>
      </w:r>
    </w:p>
    <w:p w14:paraId="4ED97FA4">
      <w:pPr>
        <w:numPr>
          <w:ilvl w:val="0"/>
          <w:numId w:val="16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Ngày: 11/06/2025
</w:t>
      </w:r>
    </w:p>
    <w:p w14:paraId="767BB80B">
      <w:pPr>
        <w:numPr>
          <w:ilvl w:val="0"/>
          <w:numId w:val="16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Thứ: Thứ Tư
</w:t>
      </w:r>
    </w:p>
    <w:p w14:paraId="5D98EFEF">
      <w:pPr>
        <w:numPr>
          <w:ilvl w:val="0"/>
          <w:numId w:val="16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Tuần thực tập: Tuần thứ 5/12
</w:t>
      </w:r>
    </w:p>
    <w:p w14:paraId="50B16112">
      <w:pPr>
        <w:numPr>
          <w:ilvl w:val="0"/>
          <w:numId w:val="16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Thời gian làm việc: 9:00 - 17:00
</w:t>
      </w:r>
    </w:p>
    <w:p w14:paraId="0542767E">
      <w:pPr>
        <w:numPr>
          <w:ilvl w:val="0"/>
          <w:numId w:val="16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Mood: 🔄 + Hứng thú với luồng sự kiện bất đồng bộ trong hệ thống phân tán
</w:t>
      </w:r>
    </w:p>
    <w:p w14:paraId="015C9A3F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🎯 Mục tiêu ngày hôm nay
</w:t>
      </w:r>
    </w:p>
    <w:p w14:paraId="59883C54">
      <w:pPr>
        <w:numPr>
          <w:ilvl w:val="0"/>
          <w:numId w:val="16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Làm quen với Amazon EventBridge và khái niệm sự kiện
</w:t>
      </w:r>
    </w:p>
    <w:p w14:paraId="557D10F5">
      <w:pPr>
        <w:numPr>
          <w:ilvl w:val="0"/>
          <w:numId w:val="16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Tạo rule chuyển sự kiện từ S3 sang Lambda
</w:t>
      </w:r>
    </w:p>
    <w:p w14:paraId="61C5B5FC">
      <w:pPr>
        <w:numPr>
          <w:ilvl w:val="0"/>
          <w:numId w:val="16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So sánh EventBridge với SNS, SQS
</w:t>
      </w:r>
    </w:p>
    <w:p w14:paraId="61BB350E">
      <w:pPr>
        <w:numPr>
          <w:ilvl w:val="0"/>
          <w:numId w:val="16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Triển khai hệ thống nhỏ sử dụng event-driven architecture
</w:t>
      </w:r>
    </w:p>
    <w:p w14:paraId="078B1CEB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💼 Công việc đã thực hiện
</w:t>
      </w:r>
    </w:p>
    <w:p w14:paraId="309823A1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1. Làm quen EventBridge + Rule tạo sự kiện từ S3 ⏱️ 2.5 giờ
</w:t>
      </w:r>
    </w:p>
    <w:p w14:paraId="6AB2B9BC">
      <w:pPr>
        <w:numPr>
          <w:ilvl w:val="0"/>
          <w:numId w:val="16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Mô tả: Tạo rule EventBridge bắt sự kiện PutObject từ S3 và gọi Lambda
</w:t>
      </w:r>
    </w:p>
    <w:p w14:paraId="097AD097">
      <w:pPr>
        <w:numPr>
          <w:ilvl w:val="0"/>
          <w:numId w:val="16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Kết quả: Mỗi khi file mới được upload lên bucket → Lambda tự động xử lý
</w:t>
      </w:r>
    </w:p>
    <w:p w14:paraId="27B55EDE">
      <w:pPr>
        <w:numPr>
          <w:ilvl w:val="0"/>
          <w:numId w:val="16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Tools/Tech: Amazon EventBridge, S3, Lambda
</w:t>
      </w:r>
    </w:p>
    <w:p w14:paraId="00AF3BCA">
      <w:pPr>
        <w:numPr>
          <w:ilvl w:val="0"/>
          <w:numId w:val="16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Links: </w:t>
      </w:r>
      <w:r>
        <w:fldChar w:fldCharType="begin"/>
      </w:r>
      <w:r>
        <w:instrText xml:space="preserve"> HYPERLINK "https://docs.aws.amazon.com/eventbridge/latest/userguide/eventbridge-s3.html" \h </w:instrText>
      </w:r>
      <w:r>
        <w:fldChar w:fldCharType="separate"/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  <w:u w:val="single" w:color="000000"/>
        </w:rPr>
        <w:t>EventBridge S3 Integration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  <w:u w:val="single" w:color="000000"/>
        </w:rPr>
        <w:fldChar w:fldCharType="end"/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
</w:t>
      </w:r>
    </w:p>
    <w:p w14:paraId="77F6324E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2. Triển khai kiến trúc xử lý sự kiện bất đồng bộ ⏱️ 2 giờ
</w:t>
      </w:r>
    </w:p>
    <w:p w14:paraId="79A58171">
      <w:pPr>
        <w:numPr>
          <w:ilvl w:val="0"/>
          <w:numId w:val="16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Mô tả: Upload ảnh → trigger Lambda resize ảnh → gửi metadata tới SQS
</w:t>
      </w:r>
    </w:p>
    <w:p w14:paraId="1D63D0F6">
      <w:pPr>
        <w:numPr>
          <w:ilvl w:val="0"/>
          <w:numId w:val="16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Kết quả: Kiến trúc phi đồng bộ, các bước tách biệt và có thể scale riêng
</w:t>
      </w:r>
    </w:p>
    <w:p w14:paraId="1AE2D046">
      <w:pPr>
        <w:numPr>
          <w:ilvl w:val="0"/>
          <w:numId w:val="16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Tools/Tech: Lambda, EventBridge, SQS
</w:t>
      </w:r>
    </w:p>
    <w:p w14:paraId="7F00835F">
      <w:pPr>
        <w:numPr>
          <w:ilvl w:val="0"/>
          <w:numId w:val="16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Scenario: Phù hợp cho hệ thống xử lý ảnh/video real-time
</w:t>
      </w:r>
    </w:p>
    <w:p w14:paraId="22E4626B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3. So sánh EventBridge vs SNS vs SQS ⏱️ 1.5 giờ
</w:t>
      </w:r>
    </w:p>
    <w:p w14:paraId="6556C0D1">
      <w:pPr>
        <w:numPr>
          <w:ilvl w:val="0"/>
          <w:numId w:val="16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Mô tả: Tìm hiểu ưu nhược điểm từng dịch vụ pub/sub
</w:t>
      </w:r>
    </w:p>
    <w:p w14:paraId="7BCF62FE">
      <w:pPr>
        <w:numPr>
          <w:ilvl w:val="0"/>
          <w:numId w:val="16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Kết quả: Hiểu rõ khi nào dùng push (SNS), queue (SQS), hay routing rule (EventBridge)
</w:t>
      </w:r>
    </w:p>
    <w:p w14:paraId="0B5706A7">
      <w:pPr>
        <w:numPr>
          <w:ilvl w:val="0"/>
          <w:numId w:val="16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Docs: AWS Whitepaper Messaging and Eventing
</w:t>
      </w:r>
    </w:p>
    <w:p w14:paraId="10F0B381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📚 Kiến thức học được
</w:t>
      </w:r>
    </w:p>
    <w:p w14:paraId="0E3472A0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🔧 Technical Skills
</w:t>
      </w:r>
    </w:p>
    <w:p w14:paraId="17073F79">
      <w:pPr>
        <w:numPr>
          <w:ilvl w:val="0"/>
          <w:numId w:val="16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Cấu hình rule EventBridge trigger theo sự kiện cụ thể
</w:t>
      </w:r>
    </w:p>
    <w:p w14:paraId="53C52B37">
      <w:pPr>
        <w:numPr>
          <w:ilvl w:val="0"/>
          <w:numId w:val="16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Thiết kế kiến trúc sự kiện kết hợp Lambda + SQS
</w:t>
      </w:r>
    </w:p>
    <w:p w14:paraId="28C528C9">
      <w:pPr>
        <w:numPr>
          <w:ilvl w:val="0"/>
          <w:numId w:val="16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Quản lý message flow bất đồng bộ
</w:t>
      </w:r>
    </w:p>
    <w:p w14:paraId="4BBCD417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💡 Concepts &amp; Theory
</w:t>
      </w:r>
    </w:p>
    <w:p w14:paraId="5BCCB063">
      <w:pPr>
        <w:numPr>
          <w:ilvl w:val="0"/>
          <w:numId w:val="16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Event-driven architecture giúp giảm coupling và dễ scale
</w:t>
      </w:r>
    </w:p>
    <w:p w14:paraId="7E69F5F5">
      <w:pPr>
        <w:numPr>
          <w:ilvl w:val="0"/>
          <w:numId w:val="16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EventBridge hỗ trợ routing rule theo điều kiện rất linh hoạt
</w:t>
      </w:r>
    </w:p>
    <w:p w14:paraId="0D6C6F6E">
      <w:pPr>
        <w:numPr>
          <w:ilvl w:val="0"/>
          <w:numId w:val="16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SNS là push-based, SQS là pull-based, EventBridge là rule-based
</w:t>
      </w:r>
    </w:p>
    <w:p w14:paraId="55D021D8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🤝 Soft Skills
</w:t>
      </w:r>
    </w:p>
    <w:p w14:paraId="4D5BBF45">
      <w:pPr>
        <w:numPr>
          <w:ilvl w:val="0"/>
          <w:numId w:val="16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Phân tích hệ thống theo hướng async
</w:t>
      </w:r>
    </w:p>
    <w:p w14:paraId="5FD36362">
      <w:pPr>
        <w:numPr>
          <w:ilvl w:val="0"/>
          <w:numId w:val="16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Đặt tên rule, pattern và queues có logic rõ ràng
</w:t>
      </w:r>
    </w:p>
    <w:p w14:paraId="5949D67A">
      <w:pPr>
        <w:numPr>
          <w:ilvl w:val="0"/>
          <w:numId w:val="16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Hiểu giá trị của việc tách rời các service qua message bus
</w:t>
      </w:r>
    </w:p>
    <w:p w14:paraId="52936115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🚧 Khó khăn và giải pháp
</w:t>
      </w:r>
    </w:p>
    <w:p w14:paraId="051C92E7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Vấn đề 1: EventBridge không nhận sự kiện từ S3
</w:t>
      </w:r>
    </w:p>
    <w:p w14:paraId="47D4B7AA">
      <w:pPr>
        <w:numPr>
          <w:ilvl w:val="0"/>
          <w:numId w:val="17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Mô tả: Đã cấu hình rule đúng nhưng không thấy Lambda được gọi
</w:t>
      </w:r>
    </w:p>
    <w:p w14:paraId="4462C2D9">
      <w:pPr>
        <w:numPr>
          <w:ilvl w:val="0"/>
          <w:numId w:val="17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Impact: Không thực hiện được trigger
</w:t>
      </w:r>
    </w:p>
    <w:p w14:paraId="7F01DAB9">
      <w:pPr>
        <w:numPr>
          <w:ilvl w:val="0"/>
          <w:numId w:val="17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Root Cause: Bucket S3 chưa bật EventBridge notifications
</w:t>
      </w:r>
    </w:p>
    <w:p w14:paraId="1967DB29">
      <w:pPr>
        <w:numPr>
          <w:ilvl w:val="0"/>
          <w:numId w:val="17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Solution: Vào bucket → Properties → Bật EventBridge Notifications
</w:t>
      </w:r>
    </w:p>
    <w:p w14:paraId="7DCFF060">
      <w:pPr>
        <w:numPr>
          <w:ilvl w:val="0"/>
          <w:numId w:val="17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Result: Sự kiện được gửi qua đúng rule, Lambda được gọi
</w:t>
      </w:r>
    </w:p>
    <w:p w14:paraId="03532998">
      <w:pPr>
        <w:numPr>
          <w:ilvl w:val="0"/>
          <w:numId w:val="17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Lesson: Một số nguồn cần enable gửi sự kiện trước khi EventBridge nhận được
</w:t>
      </w:r>
    </w:p>
    <w:p w14:paraId="44D85AFB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Vấn đề 2: Trễ sự kiện khi Lambda gửi metadata vào SQS
</w:t>
      </w:r>
    </w:p>
    <w:p w14:paraId="0AB3F3B3">
      <w:pPr>
        <w:numPr>
          <w:ilvl w:val="0"/>
          <w:numId w:val="17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Mô tả: Sau khi Lambda xử lý, SQS nhận message trễ vài giây
</w:t>
      </w:r>
    </w:p>
    <w:p w14:paraId="1A3671A1">
      <w:pPr>
        <w:numPr>
          <w:ilvl w:val="0"/>
          <w:numId w:val="17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Impact: Pipeline event mất tính tức thời
</w:t>
      </w:r>
    </w:p>
    <w:p w14:paraId="08D36133">
      <w:pPr>
        <w:numPr>
          <w:ilvl w:val="0"/>
          <w:numId w:val="17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Root Cause: Lambda xử lý lâu, không log khi gửi message
</w:t>
      </w:r>
    </w:p>
    <w:p w14:paraId="77B790A0">
      <w:pPr>
        <w:numPr>
          <w:ilvl w:val="0"/>
          <w:numId w:val="17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Solution: Thêm log debug và tăng timeout Lambda
</w:t>
      </w:r>
    </w:p>
    <w:p w14:paraId="541E46AA">
      <w:pPr>
        <w:numPr>
          <w:ilvl w:val="0"/>
          <w:numId w:val="17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Result: Message đến đều và đúng lúc hơn
</w:t>
      </w:r>
    </w:p>
    <w:p w14:paraId="6060C7A5">
      <w:pPr>
        <w:numPr>
          <w:ilvl w:val="0"/>
          <w:numId w:val="17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Lesson: Đối với hệ thống async, cần log từng bước rõ để trace flow
</w:t>
      </w:r>
    </w:p>
    <w:p w14:paraId="07CABDB2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💭 Reflection &amp; Insights
</w:t>
      </w:r>
    </w:p>
    <w:p w14:paraId="5F4BC1FC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What went well today?
</w:t>
      </w:r>
    </w:p>
    <w:p w14:paraId="4C749AF9">
      <w:pPr>
        <w:numPr>
          <w:ilvl w:val="0"/>
          <w:numId w:val="17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Làm chủ được luồng dữ liệu bất đồng bộ trong hệ thống
</w:t>
      </w:r>
    </w:p>
    <w:p w14:paraId="508200C8">
      <w:pPr>
        <w:numPr>
          <w:ilvl w:val="0"/>
          <w:numId w:val="17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Sử dụng EventBridge rất đơn giản để routing event
</w:t>
      </w:r>
    </w:p>
    <w:p w14:paraId="71C2E329">
      <w:pPr>
        <w:numPr>
          <w:ilvl w:val="0"/>
          <w:numId w:val="17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Workflow tách biệt giúp test và maintain từng phần độc lập
</w:t>
      </w:r>
    </w:p>
    <w:p w14:paraId="0D3131C3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What could be improved?
</w:t>
      </w:r>
    </w:p>
    <w:p w14:paraId="0FF78A1D">
      <w:pPr>
        <w:numPr>
          <w:ilvl w:val="0"/>
          <w:numId w:val="17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Cần học thêm cách debug EventBridge rule qua CloudWatch
</w:t>
      </w:r>
    </w:p>
    <w:p w14:paraId="5C804F44">
      <w:pPr>
        <w:numPr>
          <w:ilvl w:val="0"/>
          <w:numId w:val="17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Nên tích hợp thêm Dead Letter Queue cho Lambda và SQS
</w:t>
      </w:r>
    </w:p>
    <w:p w14:paraId="5D00928D">
      <w:pPr>
        <w:numPr>
          <w:ilvl w:val="0"/>
          <w:numId w:val="17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Tìm hiểu sâu hơn về Event Replay và Schema Registry
</w:t>
      </w:r>
    </w:p>
    <w:p w14:paraId="6ADF2DCD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Key Insights
</w:t>
      </w:r>
    </w:p>
    <w:p w14:paraId="1207B119">
      <w:pPr>
        <w:numPr>
          <w:ilvl w:val="0"/>
          <w:numId w:val="17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Kiến trúc bất đồng bộ giúp hệ thống scale tốt và phục hồi lỗi hiệu quả hơn
</w:t>
      </w:r>
    </w:p>
    <w:p w14:paraId="7CEB9C18">
      <w:pPr>
        <w:numPr>
          <w:ilvl w:val="0"/>
          <w:numId w:val="17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EventBridge là thành phần linh hoạt nhất trong hệ thống pub/sub
</w:t>
      </w:r>
    </w:p>
    <w:p w14:paraId="0B1AC329">
      <w:pPr>
        <w:numPr>
          <w:ilvl w:val="0"/>
          <w:numId w:val="17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Nên dùng kết hợp cả SNS, SQS và EventBridge tùy theo use-case thực tế để đạt hiệu quả tối ưu
</w:t>
      </w:r>
    </w:p>
    <w:p w14:paraId="7348BABB">
      <w:pPr>
        <w:spacing w:before="120" w:after="120" w:line="336" w:lineRule="auto"/>
        <w:ind w:left="0" w:firstLine="0"/>
        <w:jc w:val="left"/>
      </w:pPr>
      <w:r>
        <w:rPr>
          <w:rFonts w:ascii="Times New Roman Bold Italics" w:hAnsi="Times New Roman Bold Italics" w:eastAsia="Times New Roman Bold Italics" w:cs="Times New Roman Bold Italics"/>
          <w:b/>
          <w:bCs/>
          <w:i/>
          <w:iCs/>
          <w:color w:val="000000"/>
          <w:sz w:val="26"/>
          <w:szCs w:val="26"/>
        </w:rPr>
        <w:t>Worklog created by: Tran Quang Trong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 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br w:type="textWrapping"/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</w:t>
      </w:r>
      <w:r>
        <w:rPr>
          <w:rFonts w:ascii="Times New Roman Bold Italics" w:hAnsi="Times New Roman Bold Italics" w:eastAsia="Times New Roman Bold Italics" w:cs="Times New Roman Bold Italics"/>
          <w:b/>
          <w:bCs/>
          <w:i/>
          <w:iCs/>
          <w:color w:val="000000"/>
          <w:sz w:val="26"/>
          <w:szCs w:val="26"/>
        </w:rPr>
        <w:t>Next review: 20/06/2025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
</w:t>
      </w:r>
    </w:p>
    <w:p w14:paraId="541B3348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48"/>
          <w:szCs w:val="48"/>
        </w:rPr>
        <w:t>Worklog - Ngày 20/06/2025
</w:t>
      </w:r>
    </w:p>
    <w:p w14:paraId="7E29A9E2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📅 Thông tin cơ bản
</w:t>
      </w:r>
    </w:p>
    <w:p w14:paraId="3B341B6D">
      <w:pPr>
        <w:numPr>
          <w:ilvl w:val="0"/>
          <w:numId w:val="17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Ngày: 20/06/2025
</w:t>
      </w:r>
    </w:p>
    <w:p w14:paraId="2200FAE3">
      <w:pPr>
        <w:numPr>
          <w:ilvl w:val="0"/>
          <w:numId w:val="17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Thứ: Thứ Sáu
</w:t>
      </w:r>
    </w:p>
    <w:p w14:paraId="086D77B0">
      <w:pPr>
        <w:numPr>
          <w:ilvl w:val="0"/>
          <w:numId w:val="17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Tuần thực tập: Tuần thứ 6/12
</w:t>
      </w:r>
    </w:p>
    <w:p w14:paraId="5DD5C044">
      <w:pPr>
        <w:numPr>
          <w:ilvl w:val="0"/>
          <w:numId w:val="17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Thời gian làm việc: 9:00 - 17:00
</w:t>
      </w:r>
    </w:p>
    <w:p w14:paraId="6AE05A57">
      <w:pPr>
        <w:numPr>
          <w:ilvl w:val="0"/>
          <w:numId w:val="17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Mood: 📈 + Tập trung vào giám sát và phản ứng tự động với CloudWatch
</w:t>
      </w:r>
    </w:p>
    <w:p w14:paraId="26C349D6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🎯 Mục tiêu ngày hôm nay
</w:t>
      </w:r>
    </w:p>
    <w:p w14:paraId="3153202F">
      <w:pPr>
        <w:numPr>
          <w:ilvl w:val="0"/>
          <w:numId w:val="17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Làm quen với Amazon CloudWatch và CloudWatch Logs
</w:t>
      </w:r>
    </w:p>
    <w:p w14:paraId="453853D3">
      <w:pPr>
        <w:numPr>
          <w:ilvl w:val="0"/>
          <w:numId w:val="17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Cấu hình log group và stream cho Lambda
</w:t>
      </w:r>
    </w:p>
    <w:p w14:paraId="0DEFE29B">
      <w:pPr>
        <w:numPr>
          <w:ilvl w:val="0"/>
          <w:numId w:val="17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Thiết lập cảnh báo sử dụng CloudWatch Alarms
</w:t>
      </w:r>
    </w:p>
    <w:p w14:paraId="3766B0F1">
      <w:pPr>
        <w:numPr>
          <w:ilvl w:val="0"/>
          <w:numId w:val="17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Tự động phản hồi cảnh báo bằng SNS và Lambda
</w:t>
      </w:r>
    </w:p>
    <w:p w14:paraId="1F69E71E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💼 Công việc đã thực hiện
</w:t>
      </w:r>
    </w:p>
    <w:p w14:paraId="3F4D9E83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1. Giám sát logs của Lambda với CloudWatch Logs ⏱️ 2 giờ
</w:t>
      </w:r>
    </w:p>
    <w:p w14:paraId="5387C60A">
      <w:pPr>
        <w:numPr>
          <w:ilvl w:val="0"/>
          <w:numId w:val="17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Mô tả: Kiểm tra CloudWatch log stream được tạo tự động từ Lambda function
</w:t>
      </w:r>
    </w:p>
    <w:p w14:paraId="6B20F60E">
      <w:pPr>
        <w:numPr>
          <w:ilvl w:val="0"/>
          <w:numId w:val="17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Kết quả: Có thể theo dõi chi tiết hoạt động, lỗi và độ trễ của Lambda
</w:t>
      </w:r>
    </w:p>
    <w:p w14:paraId="0AC46388">
      <w:pPr>
        <w:numPr>
          <w:ilvl w:val="0"/>
          <w:numId w:val="17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Tools/Tech: AWS Lambda, CloudWatch Logs, Log Stream
</w:t>
      </w:r>
    </w:p>
    <w:p w14:paraId="0151AEC7">
      <w:pPr>
        <w:numPr>
          <w:ilvl w:val="0"/>
          <w:numId w:val="17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Links: </w:t>
      </w:r>
      <w:r>
        <w:fldChar w:fldCharType="begin"/>
      </w:r>
      <w:r>
        <w:instrText xml:space="preserve"> HYPERLINK "https://docs.aws.amazon.com/lambda/latest/dg/monitoring-cloudwatchlogs.html" \h </w:instrText>
      </w:r>
      <w:r>
        <w:fldChar w:fldCharType="separate"/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  <w:u w:val="single" w:color="000000"/>
        </w:rPr>
        <w:t>CloudWatch Logs for Lambda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  <w:u w:val="single" w:color="000000"/>
        </w:rPr>
        <w:fldChar w:fldCharType="end"/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
</w:t>
      </w:r>
    </w:p>
    <w:p w14:paraId="3E2BC960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2. Thiết lập CloudWatch Alarms trên chỉ số Lambda ⏱️ 2 giờ
</w:t>
      </w:r>
    </w:p>
    <w:p w14:paraId="5A743C85">
      <w:pPr>
        <w:numPr>
          <w:ilvl w:val="0"/>
          <w:numId w:val="17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Mô tả: Tạo alarm cảnh báo khi Lambda lỗi vượt ngưỡng hoặc thời gian xử lý tăng cao
</w:t>
      </w:r>
    </w:p>
    <w:p w14:paraId="65A20AC4">
      <w:pPr>
        <w:numPr>
          <w:ilvl w:val="0"/>
          <w:numId w:val="17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Kết quả: Có cảnh báo gửi về qua email khi chức năng bị lỗi hoặc quá tải
</w:t>
      </w:r>
    </w:p>
    <w:p w14:paraId="33F728F1">
      <w:pPr>
        <w:numPr>
          <w:ilvl w:val="0"/>
          <w:numId w:val="17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Tools/Tech: CloudWatch Alarms, Metric, Lambda Error Rate
</w:t>
      </w:r>
    </w:p>
    <w:p w14:paraId="7583BFB6">
      <w:pPr>
        <w:numPr>
          <w:ilvl w:val="0"/>
          <w:numId w:val="17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Trigger: Nếu Errors &gt; 1 trong 5 phút → gửi cảnh báo
</w:t>
      </w:r>
    </w:p>
    <w:p w14:paraId="665A8A58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3. Tích hợp CloudWatch Alarm với SNS và Lambda phản ứng ⏱️ 2 giờ
</w:t>
      </w:r>
    </w:p>
    <w:p w14:paraId="73487520">
      <w:pPr>
        <w:numPr>
          <w:ilvl w:val="0"/>
          <w:numId w:val="17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Mô tả: Khi alarm kích hoạt → SNS gửi thông báo → Lambda ghi log vào DynamoDB
</w:t>
      </w:r>
    </w:p>
    <w:p w14:paraId="5087B7C5">
      <w:pPr>
        <w:numPr>
          <w:ilvl w:val="0"/>
          <w:numId w:val="17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Kết quả: Hệ thống phản ứng tự động khi xảy ra sự cố
</w:t>
      </w:r>
    </w:p>
    <w:p w14:paraId="06DF5B9D">
      <w:pPr>
        <w:numPr>
          <w:ilvl w:val="0"/>
          <w:numId w:val="17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Tools/Tech: SNS, CloudWatch, Lambda, DynamoDB
</w:t>
      </w:r>
    </w:p>
    <w:p w14:paraId="50388FA3">
      <w:pPr>
        <w:numPr>
          <w:ilvl w:val="0"/>
          <w:numId w:val="17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Scenario: Ứng dụng cho hệ thống giám sát sự cố production
</w:t>
      </w:r>
    </w:p>
    <w:p w14:paraId="6EAF9E35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📚 Kiến thức học được
</w:t>
      </w:r>
    </w:p>
    <w:p w14:paraId="29D6AFC4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🔧 Technical Skills
</w:t>
      </w:r>
    </w:p>
    <w:p w14:paraId="3A2880F8">
      <w:pPr>
        <w:numPr>
          <w:ilvl w:val="0"/>
          <w:numId w:val="18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Giám sát logs của Lambda với CloudWatch
</w:t>
      </w:r>
    </w:p>
    <w:p w14:paraId="074FE19E">
      <w:pPr>
        <w:numPr>
          <w:ilvl w:val="0"/>
          <w:numId w:val="18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Tạo Alarm theo chỉ số hệ thống
</w:t>
      </w:r>
    </w:p>
    <w:p w14:paraId="5D390A3F">
      <w:pPr>
        <w:numPr>
          <w:ilvl w:val="0"/>
          <w:numId w:val="18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Kết nối CloudWatch Alarm với SNS topic và Lambda
</w:t>
      </w:r>
    </w:p>
    <w:p w14:paraId="1C2091F3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💡 Concepts &amp; Theory
</w:t>
      </w:r>
    </w:p>
    <w:p w14:paraId="6E370719">
      <w:pPr>
        <w:numPr>
          <w:ilvl w:val="0"/>
          <w:numId w:val="18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CloudWatch là trung tâm giám sát logs, metrics, alarms
</w:t>
      </w:r>
    </w:p>
    <w:p w14:paraId="0E4B49DF">
      <w:pPr>
        <w:numPr>
          <w:ilvl w:val="0"/>
          <w:numId w:val="18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SNS giúp truyền thông báo theo nhiều kênh (email, HTTP, Lambda...)
</w:t>
      </w:r>
    </w:p>
    <w:p w14:paraId="63C61D33">
      <w:pPr>
        <w:numPr>
          <w:ilvl w:val="0"/>
          <w:numId w:val="18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Automation response giúp giảm thời gian xử lý sự cố thủ công
</w:t>
      </w:r>
    </w:p>
    <w:p w14:paraId="4FBFE32F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🤝 Soft Skills
</w:t>
      </w:r>
    </w:p>
    <w:p w14:paraId="66408C16">
      <w:pPr>
        <w:numPr>
          <w:ilvl w:val="0"/>
          <w:numId w:val="18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Xử lý logic cảnh báo rõ ràng và phản hồi tự động
</w:t>
      </w:r>
    </w:p>
    <w:p w14:paraId="112DF134">
      <w:pPr>
        <w:numPr>
          <w:ilvl w:val="0"/>
          <w:numId w:val="18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Hiểu tư duy observability và root cause analysis
</w:t>
      </w:r>
    </w:p>
    <w:p w14:paraId="2C86AB9A">
      <w:pPr>
        <w:numPr>
          <w:ilvl w:val="0"/>
          <w:numId w:val="18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Quản lý dashboard giám sát để theo dõi toàn bộ hệ thống
</w:t>
      </w:r>
    </w:p>
    <w:p w14:paraId="0AE02469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🚧 Khó khăn và giải pháp
</w:t>
      </w:r>
    </w:p>
    <w:p w14:paraId="444A44D2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Vấn đề 1: Không thấy log từ Lambda trong CloudWatch
</w:t>
      </w:r>
    </w:p>
    <w:p w14:paraId="02A24148">
      <w:pPr>
        <w:numPr>
          <w:ilvl w:val="0"/>
          <w:numId w:val="18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Mô tả: Log group không được tạo tự động như mong đợi
</w:t>
      </w:r>
    </w:p>
    <w:p w14:paraId="5241E34A">
      <w:pPr>
        <w:numPr>
          <w:ilvl w:val="0"/>
          <w:numId w:val="18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Impact: Không thể debug chức năng Lambda
</w:t>
      </w:r>
    </w:p>
    <w:p w14:paraId="5011B2B1">
      <w:pPr>
        <w:numPr>
          <w:ilvl w:val="0"/>
          <w:numId w:val="18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Root Cause: IAM Role gán cho Lambda chưa có quyền logs:CreateLogGroup
</w:t>
      </w:r>
    </w:p>
    <w:p w14:paraId="4B7285C0">
      <w:pPr>
        <w:numPr>
          <w:ilvl w:val="0"/>
          <w:numId w:val="18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Solution: Thêm chính sách đầy đủ quyền ghi log
</w:t>
      </w:r>
    </w:p>
    <w:p w14:paraId="19E43D61">
      <w:pPr>
        <w:numPr>
          <w:ilvl w:val="0"/>
          <w:numId w:val="18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Result: Log group và stream hoạt động đúng
</w:t>
      </w:r>
    </w:p>
    <w:p w14:paraId="0CE48D7B">
      <w:pPr>
        <w:numPr>
          <w:ilvl w:val="0"/>
          <w:numId w:val="18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Lesson: Phân quyền log cần cấu hình chính xác cho observability
</w:t>
      </w:r>
    </w:p>
    <w:p w14:paraId="4E74F904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Vấn đề 2: SNS không gửi thông báo email
</w:t>
      </w:r>
    </w:p>
    <w:p w14:paraId="67ECAD71">
      <w:pPr>
        <w:numPr>
          <w:ilvl w:val="0"/>
          <w:numId w:val="18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Mô tả: Đã cấu hình SNS topic nhưng không thấy nhận được email
</w:t>
      </w:r>
    </w:p>
    <w:p w14:paraId="5E07A97F">
      <w:pPr>
        <w:numPr>
          <w:ilvl w:val="0"/>
          <w:numId w:val="18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Impact: Cảnh báo không đến người chịu trách nhiệm
</w:t>
      </w:r>
    </w:p>
    <w:p w14:paraId="7BB15E44">
      <w:pPr>
        <w:numPr>
          <w:ilvl w:val="0"/>
          <w:numId w:val="18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Root Cause: Email chưa xác nhận (confirm subscription)
</w:t>
      </w:r>
    </w:p>
    <w:p w14:paraId="0C970A36">
      <w:pPr>
        <w:numPr>
          <w:ilvl w:val="0"/>
          <w:numId w:val="18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Solution: Mở email, xác nhận subscription từ liên kết AWS gửi
</w:t>
      </w:r>
    </w:p>
    <w:p w14:paraId="2346F3F3">
      <w:pPr>
        <w:numPr>
          <w:ilvl w:val="0"/>
          <w:numId w:val="18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Result: Email được nhận đầy đủ sau khi xác thực
</w:t>
      </w:r>
    </w:p>
    <w:p w14:paraId="4DA39FBB">
      <w:pPr>
        <w:numPr>
          <w:ilvl w:val="0"/>
          <w:numId w:val="18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Lesson: Cần kiểm tra xác nhận khi dùng SNS gửi email
</w:t>
      </w:r>
    </w:p>
    <w:p w14:paraId="35C78243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💭 Reflection &amp; Insights
</w:t>
      </w:r>
    </w:p>
    <w:p w14:paraId="4E071CFA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What went well today?
</w:t>
      </w:r>
    </w:p>
    <w:p w14:paraId="59662097">
      <w:pPr>
        <w:numPr>
          <w:ilvl w:val="0"/>
          <w:numId w:val="18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Thiết lập thành công cảnh báo và phản ứng tự động
</w:t>
      </w:r>
    </w:p>
    <w:p w14:paraId="2979C2A3">
      <w:pPr>
        <w:numPr>
          <w:ilvl w:val="0"/>
          <w:numId w:val="18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Có thể giám sát hoạt động Lambda theo thời gian thực
</w:t>
      </w:r>
    </w:p>
    <w:p w14:paraId="193CB00B">
      <w:pPr>
        <w:numPr>
          <w:ilvl w:val="0"/>
          <w:numId w:val="18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CloudWatch Alarms giúp phát hiện lỗi nhanh chóng
</w:t>
      </w:r>
    </w:p>
    <w:p w14:paraId="12158AE9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What could be improved?
</w:t>
      </w:r>
    </w:p>
    <w:p w14:paraId="57516370">
      <w:pPr>
        <w:numPr>
          <w:ilvl w:val="0"/>
          <w:numId w:val="18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Cần luyện thêm tạo dashboard tổng hợp từ nhiều nguồn
</w:t>
      </w:r>
    </w:p>
    <w:p w14:paraId="61773358">
      <w:pPr>
        <w:numPr>
          <w:ilvl w:val="0"/>
          <w:numId w:val="18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Thử tích hợp cảnh báo với Slack hoặc Webhook
</w:t>
      </w:r>
    </w:p>
    <w:p w14:paraId="30303AB7">
      <w:pPr>
        <w:numPr>
          <w:ilvl w:val="0"/>
          <w:numId w:val="18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Tối ưu hóa lại thời gian lấy metrics để tiết kiệm chi phí CloudWatch
</w:t>
      </w:r>
    </w:p>
    <w:p w14:paraId="38FD3893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Key Insights
</w:t>
      </w:r>
    </w:p>
    <w:p w14:paraId="75D9FC28">
      <w:pPr>
        <w:numPr>
          <w:ilvl w:val="0"/>
          <w:numId w:val="18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Monitoring là một phần thiết yếu trong vận hành hệ thống AWS
</w:t>
      </w:r>
    </w:p>
    <w:p w14:paraId="2800D557">
      <w:pPr>
        <w:numPr>
          <w:ilvl w:val="0"/>
          <w:numId w:val="18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CloudWatch không chỉ giám sát mà còn giúp phản ứng kịp thời qua SNS và Lambda
</w:t>
      </w:r>
    </w:p>
    <w:p w14:paraId="39378721">
      <w:pPr>
        <w:numPr>
          <w:ilvl w:val="0"/>
          <w:numId w:val="18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Tích hợp các dịch vụ đơn giản có thể tạo ra một hệ thống giám sát hoàn toàn tự động và hiệu quả
</w:t>
      </w:r>
    </w:p>
    <w:p w14:paraId="71D3C13E">
      <w:pPr>
        <w:spacing w:before="120" w:after="120" w:line="336" w:lineRule="auto"/>
        <w:ind w:left="0" w:firstLine="0"/>
        <w:jc w:val="left"/>
      </w:pPr>
      <w:r>
        <w:rPr>
          <w:rFonts w:ascii="Times New Roman Bold Italics" w:hAnsi="Times New Roman Bold Italics" w:eastAsia="Times New Roman Bold Italics" w:cs="Times New Roman Bold Italics"/>
          <w:b/>
          <w:bCs/>
          <w:i/>
          <w:iCs/>
          <w:color w:val="000000"/>
          <w:sz w:val="26"/>
          <w:szCs w:val="26"/>
        </w:rPr>
        <w:t>Worklog created by: Tran Quang Trong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 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br w:type="textWrapping"/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</w:t>
      </w:r>
      <w:r>
        <w:rPr>
          <w:rFonts w:ascii="Times New Roman Bold Italics" w:hAnsi="Times New Roman Bold Italics" w:eastAsia="Times New Roman Bold Italics" w:cs="Times New Roman Bold Italics"/>
          <w:b/>
          <w:bCs/>
          <w:i/>
          <w:iCs/>
          <w:color w:val="000000"/>
          <w:sz w:val="26"/>
          <w:szCs w:val="26"/>
        </w:rPr>
        <w:t>Next review: 25/06/2025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
</w:t>
      </w:r>
    </w:p>
    <w:p w14:paraId="428699C6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48"/>
          <w:szCs w:val="48"/>
        </w:rPr>
        <w:t>Worklog - Ngày 25/06/2025
</w:t>
      </w:r>
    </w:p>
    <w:p w14:paraId="24F0909F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📅 Thông tin cơ bản
</w:t>
      </w:r>
    </w:p>
    <w:p w14:paraId="4D8015BF">
      <w:pPr>
        <w:numPr>
          <w:ilvl w:val="0"/>
          <w:numId w:val="18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Ngày: 25/06/2025
</w:t>
      </w:r>
    </w:p>
    <w:p w14:paraId="0FD69B10">
      <w:pPr>
        <w:numPr>
          <w:ilvl w:val="0"/>
          <w:numId w:val="18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Thứ: Thứ Tư
</w:t>
      </w:r>
    </w:p>
    <w:p w14:paraId="4BE1AF85">
      <w:pPr>
        <w:numPr>
          <w:ilvl w:val="0"/>
          <w:numId w:val="18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Tuần thực tập: Tuần thứ 7/12
</w:t>
      </w:r>
    </w:p>
    <w:p w14:paraId="284C6959">
      <w:pPr>
        <w:numPr>
          <w:ilvl w:val="0"/>
          <w:numId w:val="18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Thời gian làm việc: 9:00 - 17:00
</w:t>
      </w:r>
    </w:p>
    <w:p w14:paraId="11352448">
      <w:pPr>
        <w:numPr>
          <w:ilvl w:val="0"/>
          <w:numId w:val="18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Mood: 🧠 + Tò mò và hứng thú khi khám phá cách AWS theo dõi ứng dụng đa tầng
</w:t>
      </w:r>
    </w:p>
    <w:p w14:paraId="48D95567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🎯 Mục tiêu ngày hôm nay
</w:t>
      </w:r>
    </w:p>
    <w:p w14:paraId="52F07D97">
      <w:pPr>
        <w:numPr>
          <w:ilvl w:val="0"/>
          <w:numId w:val="18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Tìm hiểu cơ bản về AWS X-Ray
</w:t>
      </w:r>
    </w:p>
    <w:p w14:paraId="1D09AD12">
      <w:pPr>
        <w:numPr>
          <w:ilvl w:val="0"/>
          <w:numId w:val="18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Kích hoạt X-Ray tracing cho Lambda và API Gateway
</w:t>
      </w:r>
    </w:p>
    <w:p w14:paraId="653D4024">
      <w:pPr>
        <w:numPr>
          <w:ilvl w:val="0"/>
          <w:numId w:val="18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Phân tích trace để debug lỗi latency trong hệ thống
</w:t>
      </w:r>
    </w:p>
    <w:p w14:paraId="6110D825">
      <w:pPr>
        <w:numPr>
          <w:ilvl w:val="0"/>
          <w:numId w:val="18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Trải nghiệm biểu đồ service map của X-Ray
</w:t>
      </w:r>
    </w:p>
    <w:p w14:paraId="3673F209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💼 Công việc đã thực hiện
</w:t>
      </w:r>
    </w:p>
    <w:p w14:paraId="552981E2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1. Kích hoạt X-Ray trên Lambda + API Gateway ⏱️ 2 giờ
</w:t>
      </w:r>
    </w:p>
    <w:p w14:paraId="4EE59492">
      <w:pPr>
        <w:numPr>
          <w:ilvl w:val="0"/>
          <w:numId w:val="19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Mô tả: Mở chế độ tracing cho Lambda function và tích hợp API Gateway
</w:t>
      </w:r>
    </w:p>
    <w:p w14:paraId="1D876CAC">
      <w:pPr>
        <w:numPr>
          <w:ilvl w:val="0"/>
          <w:numId w:val="19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Kết quả: Có thể theo dõi toàn bộ hành trình request từ API đến backend
</w:t>
      </w:r>
    </w:p>
    <w:p w14:paraId="72FAB762">
      <w:pPr>
        <w:numPr>
          <w:ilvl w:val="0"/>
          <w:numId w:val="19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Tools/Tech: AWS Lambda, API Gateway, X-Ray, IAM
</w:t>
      </w:r>
    </w:p>
    <w:p w14:paraId="75CA1E3A">
      <w:pPr>
        <w:numPr>
          <w:ilvl w:val="0"/>
          <w:numId w:val="19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Links: </w:t>
      </w:r>
      <w:r>
        <w:fldChar w:fldCharType="begin"/>
      </w:r>
      <w:r>
        <w:instrText xml:space="preserve"> HYPERLINK "https://docs.aws.amazon.com/lambda/latest/dg/services-xray.html" \h </w:instrText>
      </w:r>
      <w:r>
        <w:fldChar w:fldCharType="separate"/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  <w:u w:val="single" w:color="000000"/>
        </w:rPr>
        <w:t>Enable X-Ray Tracing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  <w:u w:val="single" w:color="000000"/>
        </w:rPr>
        <w:fldChar w:fldCharType="end"/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
</w:t>
      </w:r>
    </w:p>
    <w:p w14:paraId="17B5E8DF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2. Phân tích trace detail và xử lý lỗi độ trễ ⏱️ 2 giờ
</w:t>
      </w:r>
    </w:p>
    <w:p w14:paraId="32CC8FE1">
      <w:pPr>
        <w:numPr>
          <w:ilvl w:val="0"/>
          <w:numId w:val="19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Mô tả: Chạy các request giả lập và kiểm tra trace timeline
</w:t>
      </w:r>
    </w:p>
    <w:p w14:paraId="337A21DB">
      <w:pPr>
        <w:numPr>
          <w:ilvl w:val="0"/>
          <w:numId w:val="19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Kết quả: Xác định Lambda mất thời gian do gọi external API chậm
</w:t>
      </w:r>
    </w:p>
    <w:p w14:paraId="5EDB16FA">
      <w:pPr>
        <w:numPr>
          <w:ilvl w:val="0"/>
          <w:numId w:val="19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Tools/Tech: AWS X-Ray Console, Lambda logs, Mock APIs
</w:t>
      </w:r>
    </w:p>
    <w:p w14:paraId="181CD076">
      <w:pPr>
        <w:numPr>
          <w:ilvl w:val="0"/>
          <w:numId w:val="19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Output: Phân tích latency per segment → phát hiện điểm nghẽn
</w:t>
      </w:r>
    </w:p>
    <w:p w14:paraId="1EDA8AF8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3. Quan sát và phân tích Service Map ⏱️ 2 giờ
</w:t>
      </w:r>
    </w:p>
    <w:p w14:paraId="2B552E43">
      <w:pPr>
        <w:numPr>
          <w:ilvl w:val="0"/>
          <w:numId w:val="19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Mô tả: Xem sơ đồ các service backend giao tiếp với nhau qua X-Ray
</w:t>
      </w:r>
    </w:p>
    <w:p w14:paraId="204E131D">
      <w:pPr>
        <w:numPr>
          <w:ilvl w:val="0"/>
          <w:numId w:val="19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Kết quả: Có góc nhìn tổng thể về các thành phần đang gọi qua lại
</w:t>
      </w:r>
    </w:p>
    <w:p w14:paraId="56D14751">
      <w:pPr>
        <w:numPr>
          <w:ilvl w:val="0"/>
          <w:numId w:val="19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Tools/Tech: AWS X-Ray Service Map, CloudWatch
</w:t>
      </w:r>
    </w:p>
    <w:p w14:paraId="1FF39BE5">
      <w:pPr>
        <w:numPr>
          <w:ilvl w:val="0"/>
          <w:numId w:val="19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Scenario: Phù hợp để theo dõi hệ thống nhiều Lambda, API, DB
</w:t>
      </w:r>
    </w:p>
    <w:p w14:paraId="4724702E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📚 Kiến thức học được
</w:t>
      </w:r>
    </w:p>
    <w:p w14:paraId="35D7CA36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🔧 Technical Skills
</w:t>
      </w:r>
    </w:p>
    <w:p w14:paraId="141A9AB1">
      <w:pPr>
        <w:numPr>
          <w:ilvl w:val="0"/>
          <w:numId w:val="19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Bật tracing cho API Gateway và Lambda
</w:t>
      </w:r>
    </w:p>
    <w:p w14:paraId="38E21829">
      <w:pPr>
        <w:numPr>
          <w:ilvl w:val="0"/>
          <w:numId w:val="19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Phân tích chi tiết từng segment trong X-Ray
</w:t>
      </w:r>
    </w:p>
    <w:p w14:paraId="1B011D5A">
      <w:pPr>
        <w:numPr>
          <w:ilvl w:val="0"/>
          <w:numId w:val="19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Xác định nguyên nhân gây latency hoặc lỗi hệ thống
</w:t>
      </w:r>
    </w:p>
    <w:p w14:paraId="56D9C3BB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💡 Concepts &amp; Theory
</w:t>
      </w:r>
    </w:p>
    <w:p w14:paraId="4940A067">
      <w:pPr>
        <w:numPr>
          <w:ilvl w:val="0"/>
          <w:numId w:val="19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Distributed tracing là kỹ thuật thiết yếu cho microservices
</w:t>
      </w:r>
    </w:p>
    <w:p w14:paraId="0ACE21D5">
      <w:pPr>
        <w:numPr>
          <w:ilvl w:val="0"/>
          <w:numId w:val="19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Mỗi trace gồm nhiều segment đại diện cho các thành phần của hệ thống
</w:t>
      </w:r>
    </w:p>
    <w:p w14:paraId="658828F8">
      <w:pPr>
        <w:numPr>
          <w:ilvl w:val="0"/>
          <w:numId w:val="19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X-Ray giúp visual hóa hệ thống từ góc nhìn end-to-end
</w:t>
      </w:r>
    </w:p>
    <w:p w14:paraId="0512CC68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🤝 Soft Skills
</w:t>
      </w:r>
    </w:p>
    <w:p w14:paraId="7E3423D7">
      <w:pPr>
        <w:numPr>
          <w:ilvl w:val="0"/>
          <w:numId w:val="19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Tư duy theo luồng dữ liệu → hiểu hệ thống vận hành như thế nào
</w:t>
      </w:r>
    </w:p>
    <w:p w14:paraId="62F1065F">
      <w:pPr>
        <w:numPr>
          <w:ilvl w:val="0"/>
          <w:numId w:val="19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Đọc biểu đồ trace và giải thích nguyên nhân lỗi
</w:t>
      </w:r>
    </w:p>
    <w:p w14:paraId="57738476">
      <w:pPr>
        <w:numPr>
          <w:ilvl w:val="0"/>
          <w:numId w:val="19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Sử dụng công cụ giám sát để phục vụ debugging chính xác
</w:t>
      </w:r>
    </w:p>
    <w:p w14:paraId="7BC3204C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🚧 Khó khăn và giải pháp
</w:t>
      </w:r>
    </w:p>
    <w:p w14:paraId="4247B0B5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Vấn đề 1: Không thấy trace xuất hiện trong X-Ray
</w:t>
      </w:r>
    </w:p>
    <w:p w14:paraId="7E5F94F2">
      <w:pPr>
        <w:numPr>
          <w:ilvl w:val="0"/>
          <w:numId w:val="19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Mô tả: Dù đã bật tracing, vẫn không thấy data
</w:t>
      </w:r>
    </w:p>
    <w:p w14:paraId="614EB225">
      <w:pPr>
        <w:numPr>
          <w:ilvl w:val="0"/>
          <w:numId w:val="19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Impact: Không thể theo dõi request
</w:t>
      </w:r>
    </w:p>
    <w:p w14:paraId="08112B50">
      <w:pPr>
        <w:numPr>
          <w:ilvl w:val="0"/>
          <w:numId w:val="19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Root Cause: IAM Role chưa cho phép xray:PutTraceSegments
</w:t>
      </w:r>
    </w:p>
    <w:p w14:paraId="1C53700A">
      <w:pPr>
        <w:numPr>
          <w:ilvl w:val="0"/>
          <w:numId w:val="19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Solution: Thêm quyền vào IAM Role của Lambda và API Gateway
</w:t>
      </w:r>
    </w:p>
    <w:p w14:paraId="178807D3">
      <w:pPr>
        <w:numPr>
          <w:ilvl w:val="0"/>
          <w:numId w:val="19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Result: Trace hoạt động bình thường, hiển thị đầy đủ
</w:t>
      </w:r>
    </w:p>
    <w:p w14:paraId="4D40ACFC">
      <w:pPr>
        <w:numPr>
          <w:ilvl w:val="0"/>
          <w:numId w:val="19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Lesson: Khi dùng dịch vụ nào cần đảm bảo quyền tương ứng đã được cấp
</w:t>
      </w:r>
    </w:p>
    <w:p w14:paraId="6D8BCDEB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Vấn đề 2: Trace bị rời rạc, không gắn kết với full flow
</w:t>
      </w:r>
    </w:p>
    <w:p w14:paraId="0566EA17">
      <w:pPr>
        <w:numPr>
          <w:ilvl w:val="0"/>
          <w:numId w:val="19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Mô tả: Một số trace chỉ hiển thị Lambda, không có API Gateway hoặc các bước khác
</w:t>
      </w:r>
    </w:p>
    <w:p w14:paraId="24DEBB29">
      <w:pPr>
        <w:numPr>
          <w:ilvl w:val="0"/>
          <w:numId w:val="19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Impact: Khó hình dung luồng request tổng thể
</w:t>
      </w:r>
    </w:p>
    <w:p w14:paraId="7CEAEDE0">
      <w:pPr>
        <w:numPr>
          <w:ilvl w:val="0"/>
          <w:numId w:val="19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Root Cause: Header trace không được truyền qua các tầng đúng cách
</w:t>
      </w:r>
    </w:p>
    <w:p w14:paraId="34CD9C82">
      <w:pPr>
        <w:numPr>
          <w:ilvl w:val="0"/>
          <w:numId w:val="19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Solution: Đảm bảo truyền trace ID trong headers, và các function đều bật tracing
</w:t>
      </w:r>
    </w:p>
    <w:p w14:paraId="3262E5A6">
      <w:pPr>
        <w:numPr>
          <w:ilvl w:val="0"/>
          <w:numId w:val="19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Result: Trace đầy đủ, bao gồm cả API Gateway, Lambda, và DB
</w:t>
      </w:r>
    </w:p>
    <w:p w14:paraId="73E929F7">
      <w:pPr>
        <w:numPr>
          <w:ilvl w:val="0"/>
          <w:numId w:val="19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Lesson: Tracing end-to-end cần sự đồng bộ giữa tất cả các thành phần
</w:t>
      </w:r>
    </w:p>
    <w:p w14:paraId="6C742304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💭 Reflection &amp; Insights
</w:t>
      </w:r>
    </w:p>
    <w:p w14:paraId="0E88BD84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What went well today?
</w:t>
      </w:r>
    </w:p>
    <w:p w14:paraId="5A617F03">
      <w:pPr>
        <w:numPr>
          <w:ilvl w:val="0"/>
          <w:numId w:val="19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Hiểu và cấu hình được AWS X-Ray cho môi trường Lambda
</w:t>
      </w:r>
    </w:p>
    <w:p w14:paraId="22EBB21C">
      <w:pPr>
        <w:numPr>
          <w:ilvl w:val="0"/>
          <w:numId w:val="19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Biết cách đọc trace để tìm bottleneck trong hệ thống
</w:t>
      </w:r>
    </w:p>
    <w:p w14:paraId="43E43AA7">
      <w:pPr>
        <w:numPr>
          <w:ilvl w:val="0"/>
          <w:numId w:val="19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Service Map giúp thấy toàn bộ hệ thống hoạt động ra sao trong thời gian thực
</w:t>
      </w:r>
    </w:p>
    <w:p w14:paraId="3274B64C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What could be improved?
</w:t>
      </w:r>
    </w:p>
    <w:p w14:paraId="37609158">
      <w:pPr>
        <w:numPr>
          <w:ilvl w:val="0"/>
          <w:numId w:val="19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Nên học thêm cách export trace để phân tích ngoài
</w:t>
      </w:r>
    </w:p>
    <w:p w14:paraId="7C31C97B">
      <w:pPr>
        <w:numPr>
          <w:ilvl w:val="0"/>
          <w:numId w:val="19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Thử áp dụng X-Ray cho ứng dụng containerized (ECS/Fargate)
</w:t>
      </w:r>
    </w:p>
    <w:p w14:paraId="7200A4E2">
      <w:pPr>
        <w:numPr>
          <w:ilvl w:val="0"/>
          <w:numId w:val="19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Cần tối ưu quyền IAM để không mở quá rộng
</w:t>
      </w:r>
    </w:p>
    <w:p w14:paraId="099BB6B5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Key Insights
</w:t>
      </w:r>
    </w:p>
    <w:p w14:paraId="607269B4">
      <w:pPr>
        <w:numPr>
          <w:ilvl w:val="0"/>
          <w:numId w:val="20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X-Ray là công cụ mạnh mẽ để quan sát, đo lường và debug hệ thống phân tán
</w:t>
      </w:r>
    </w:p>
    <w:p w14:paraId="065319B4">
      <w:pPr>
        <w:numPr>
          <w:ilvl w:val="0"/>
          <w:numId w:val="20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Tracing giúp tiết kiệm thời gian khi cần xử lý sự cố latency hoặc lỗi logic
</w:t>
      </w:r>
    </w:p>
    <w:p w14:paraId="45DC5811">
      <w:pPr>
        <w:numPr>
          <w:ilvl w:val="0"/>
          <w:numId w:val="20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Kết hợp CloudWatch + X-Ray sẽ tạo nên hệ thống giám sát toàn diện cho hệ thống serverless
</w:t>
      </w:r>
    </w:p>
    <w:p w14:paraId="1C86DED5">
      <w:pPr>
        <w:spacing w:before="120" w:after="120" w:line="336" w:lineRule="auto"/>
        <w:ind w:left="0" w:firstLine="0"/>
        <w:jc w:val="left"/>
      </w:pPr>
      <w:r>
        <w:rPr>
          <w:rFonts w:ascii="Times New Roman Bold Italics" w:hAnsi="Times New Roman Bold Italics" w:eastAsia="Times New Roman Bold Italics" w:cs="Times New Roman Bold Italics"/>
          <w:b/>
          <w:bCs/>
          <w:i/>
          <w:iCs/>
          <w:color w:val="000000"/>
          <w:sz w:val="26"/>
          <w:szCs w:val="26"/>
        </w:rPr>
        <w:t>Worklog created by: Tran Quang Trong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 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br w:type="textWrapping"/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</w:t>
      </w:r>
      <w:r>
        <w:rPr>
          <w:rFonts w:ascii="Times New Roman Bold Italics" w:hAnsi="Times New Roman Bold Italics" w:eastAsia="Times New Roman Bold Italics" w:cs="Times New Roman Bold Italics"/>
          <w:b/>
          <w:bCs/>
          <w:i/>
          <w:iCs/>
          <w:color w:val="000000"/>
          <w:sz w:val="26"/>
          <w:szCs w:val="26"/>
        </w:rPr>
        <w:t>Next review: 30/06/2025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
</w:t>
      </w:r>
    </w:p>
    <w:p w14:paraId="70D373BB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48"/>
          <w:szCs w:val="48"/>
        </w:rPr>
        <w:t>Worklog - Ngày 30/06/2025
</w:t>
      </w:r>
    </w:p>
    <w:p w14:paraId="3025AC41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📅 Thông tin cơ bản
</w:t>
      </w:r>
    </w:p>
    <w:p w14:paraId="5C2B9E95">
      <w:pPr>
        <w:numPr>
          <w:ilvl w:val="0"/>
          <w:numId w:val="20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Ngày: 30/06/2025
</w:t>
      </w:r>
    </w:p>
    <w:p w14:paraId="6D1AE135">
      <w:pPr>
        <w:numPr>
          <w:ilvl w:val="0"/>
          <w:numId w:val="20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Thứ: Thứ Hai
</w:t>
      </w:r>
    </w:p>
    <w:p w14:paraId="6205EB00">
      <w:pPr>
        <w:numPr>
          <w:ilvl w:val="0"/>
          <w:numId w:val="20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Tuần thực tập: Tuần thứ 8/12
</w:t>
      </w:r>
    </w:p>
    <w:p w14:paraId="2E38065D">
      <w:pPr>
        <w:numPr>
          <w:ilvl w:val="0"/>
          <w:numId w:val="20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Thời gian làm việc: 9:00 - 17:00
</w:t>
      </w:r>
    </w:p>
    <w:p w14:paraId="583E100A">
      <w:pPr>
        <w:numPr>
          <w:ilvl w:val="0"/>
          <w:numId w:val="20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Mood: 🛠️ + Rất hứng thú khi điều khiển EC2 mà không cần SSH
</w:t>
      </w:r>
    </w:p>
    <w:p w14:paraId="747A0211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🎯 Mục tiêu ngày hôm nay
</w:t>
      </w:r>
    </w:p>
    <w:p w14:paraId="53D7140C">
      <w:pPr>
        <w:numPr>
          <w:ilvl w:val="0"/>
          <w:numId w:val="20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Tìm hiểu về AWS Systems Manager và Session Manager
</w:t>
      </w:r>
    </w:p>
    <w:p w14:paraId="0F9C3CA3">
      <w:pPr>
        <w:numPr>
          <w:ilvl w:val="0"/>
          <w:numId w:val="20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Truy cập EC2 không cần key pair bằng Session Manager
</w:t>
      </w:r>
    </w:p>
    <w:p w14:paraId="2799D358">
      <w:pPr>
        <w:numPr>
          <w:ilvl w:val="0"/>
          <w:numId w:val="20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Thực hành với Run Command và Automation Documents
</w:t>
      </w:r>
    </w:p>
    <w:p w14:paraId="2423D0B4">
      <w:pPr>
        <w:numPr>
          <w:ilvl w:val="0"/>
          <w:numId w:val="20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Lưu trữ thông tin cấu hình trong Parameter Store
</w:t>
      </w:r>
    </w:p>
    <w:p w14:paraId="001C4705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💼 Công việc đã thực hiện
</w:t>
      </w:r>
    </w:p>
    <w:p w14:paraId="0241F030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1. Kết nối EC2 bằng Session Manager ⏱️ 2 giờ
</w:t>
      </w:r>
    </w:p>
    <w:p w14:paraId="1A7EC4AB">
      <w:pPr>
        <w:numPr>
          <w:ilvl w:val="0"/>
          <w:numId w:val="20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Mô tả: Cấu hình IAM Role và SSM Agent để truy cập EC2 instance qua AWS Console
</w:t>
      </w:r>
    </w:p>
    <w:p w14:paraId="69A4018B">
      <w:pPr>
        <w:numPr>
          <w:ilvl w:val="0"/>
          <w:numId w:val="20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Kết quả: Điều khiển máy chủ từ xa không cần SSH/key pair
</w:t>
      </w:r>
    </w:p>
    <w:p w14:paraId="32F2AE8F">
      <w:pPr>
        <w:numPr>
          <w:ilvl w:val="0"/>
          <w:numId w:val="20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Tools/Tech: EC2, SSM Agent, IAM Role, Session Manager
</w:t>
      </w:r>
    </w:p>
    <w:p w14:paraId="1BCC999F">
      <w:pPr>
        <w:numPr>
          <w:ilvl w:val="0"/>
          <w:numId w:val="20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Links: </w:t>
      </w:r>
      <w:r>
        <w:fldChar w:fldCharType="begin"/>
      </w:r>
      <w:r>
        <w:instrText xml:space="preserve"> HYPERLINK "https://docs.aws.amazon.com/systems-manager/latest/userguide/session-manager.html" \h </w:instrText>
      </w:r>
      <w:r>
        <w:fldChar w:fldCharType="separate"/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  <w:u w:val="single" w:color="000000"/>
        </w:rPr>
        <w:t>SSM Session Manager Guide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  <w:u w:val="single" w:color="000000"/>
        </w:rPr>
        <w:fldChar w:fldCharType="end"/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
</w:t>
      </w:r>
    </w:p>
    <w:p w14:paraId="3B7A1B9C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2. Thực thi Run Command trên nhiều EC2 ⏱️ 1.5 giờ
</w:t>
      </w:r>
    </w:p>
    <w:p w14:paraId="34DDF79C">
      <w:pPr>
        <w:numPr>
          <w:ilvl w:val="0"/>
          <w:numId w:val="20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Mô tả: Gửi lệnh shell đến nhiều instance cùng lúc qua SSM
</w:t>
      </w:r>
    </w:p>
    <w:p w14:paraId="3411E756">
      <w:pPr>
        <w:numPr>
          <w:ilvl w:val="0"/>
          <w:numId w:val="20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Kết quả: Tự động cài đặt phần mềm mà không cần login
</w:t>
      </w:r>
    </w:p>
    <w:p w14:paraId="1F4087E4">
      <w:pPr>
        <w:numPr>
          <w:ilvl w:val="0"/>
          <w:numId w:val="20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Tools/Tech: Systems Manager → Run Command, AWS CLI
</w:t>
      </w:r>
    </w:p>
    <w:p w14:paraId="2096962C">
      <w:pPr>
        <w:numPr>
          <w:ilvl w:val="0"/>
          <w:numId w:val="20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Ví dụ lệnh: sudo yum update -y
</w:t>
      </w:r>
    </w:p>
    <w:p w14:paraId="79C1B6E9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3. Sử dụng Parameter Store để quản lý biến cấu hình ⏱️ 2 giờ
</w:t>
      </w:r>
    </w:p>
    <w:p w14:paraId="5DEFD420">
      <w:pPr>
        <w:numPr>
          <w:ilvl w:val="0"/>
          <w:numId w:val="20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Mô tả: Tạo các tham số dạng SecureString để lưu thông tin nhạy cảm
</w:t>
      </w:r>
    </w:p>
    <w:p w14:paraId="357B155C">
      <w:pPr>
        <w:numPr>
          <w:ilvl w:val="0"/>
          <w:numId w:val="20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Kết quả: EC2 và Lambda có thể truy xuất biến cấu hình một cách an toàn
</w:t>
      </w:r>
    </w:p>
    <w:p w14:paraId="7197568D">
      <w:pPr>
        <w:numPr>
          <w:ilvl w:val="0"/>
          <w:numId w:val="20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Tools/Tech: Parameter Store, IAM, Lambda Environment
</w:t>
      </w:r>
    </w:p>
    <w:p w14:paraId="62744F48">
      <w:pPr>
        <w:numPr>
          <w:ilvl w:val="0"/>
          <w:numId w:val="20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Output: Truy xuất thông số DB_PASSWORD từ ứng dụng
</w:t>
      </w:r>
    </w:p>
    <w:p w14:paraId="124FAE57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4. Tìm hiểu Automation Documents ⏱️ 1.5 giờ
</w:t>
      </w:r>
    </w:p>
    <w:p w14:paraId="4363F868">
      <w:pPr>
        <w:numPr>
          <w:ilvl w:val="0"/>
          <w:numId w:val="20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Mô tả: Khám phá các tài liệu sẵn có để automate task như restart EC2, patching
</w:t>
      </w:r>
    </w:p>
    <w:p w14:paraId="6DEC24BE">
      <w:pPr>
        <w:numPr>
          <w:ilvl w:val="0"/>
          <w:numId w:val="20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Kết quả: Thấy tiềm năng trong việc tự động hóa vận hành
</w:t>
      </w:r>
    </w:p>
    <w:p w14:paraId="05BBCD52">
      <w:pPr>
        <w:numPr>
          <w:ilvl w:val="0"/>
          <w:numId w:val="20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Tools/Tech: AWS Systems Manager Automation
</w:t>
      </w:r>
    </w:p>
    <w:p w14:paraId="13DDB72C">
      <w:pPr>
        <w:numPr>
          <w:ilvl w:val="0"/>
          <w:numId w:val="20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Links: </w:t>
      </w:r>
      <w:r>
        <w:fldChar w:fldCharType="begin"/>
      </w:r>
      <w:r>
        <w:instrText xml:space="preserve"> HYPERLINK "https://docs.aws.amazon.com/systems-manager/latest/userguide/automation-documents-reference.html" \h </w:instrText>
      </w:r>
      <w:r>
        <w:fldChar w:fldCharType="separate"/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  <w:u w:val="single" w:color="000000"/>
        </w:rPr>
        <w:t>SSM Automation Docs Library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  <w:u w:val="single" w:color="000000"/>
        </w:rPr>
        <w:fldChar w:fldCharType="end"/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
</w:t>
      </w:r>
    </w:p>
    <w:p w14:paraId="47A37767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📚 Kiến thức học được
</w:t>
      </w:r>
    </w:p>
    <w:p w14:paraId="2B856621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🔧 Technical Skills
</w:t>
      </w:r>
    </w:p>
    <w:p w14:paraId="6690DFE8">
      <w:pPr>
        <w:numPr>
          <w:ilvl w:val="0"/>
          <w:numId w:val="20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Truy cập EC2 mà không cần SSH
</w:t>
      </w:r>
    </w:p>
    <w:p w14:paraId="3016E3F5">
      <w:pPr>
        <w:numPr>
          <w:ilvl w:val="0"/>
          <w:numId w:val="20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Thực thi hàng loạt tác vụ từ xa qua Run Command
</w:t>
      </w:r>
    </w:p>
    <w:p w14:paraId="0493F221">
      <w:pPr>
        <w:numPr>
          <w:ilvl w:val="0"/>
          <w:numId w:val="20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Quản lý cấu hình với Parameter Store an toàn và có versioning
</w:t>
      </w:r>
    </w:p>
    <w:p w14:paraId="1CE45462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💡 Concepts &amp; Theory
</w:t>
      </w:r>
    </w:p>
    <w:p w14:paraId="474D12D7">
      <w:pPr>
        <w:numPr>
          <w:ilvl w:val="0"/>
          <w:numId w:val="20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SSM là công cụ quản lý hệ thống tập trung và bảo mật
</w:t>
      </w:r>
    </w:p>
    <w:p w14:paraId="60DA652F">
      <w:pPr>
        <w:numPr>
          <w:ilvl w:val="0"/>
          <w:numId w:val="20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Session Manager giúp tránh mở cổng SSH — tăng bảo mật
</w:t>
      </w:r>
    </w:p>
    <w:p w14:paraId="4F7F5055">
      <w:pPr>
        <w:numPr>
          <w:ilvl w:val="0"/>
          <w:numId w:val="20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Automation Documents là cách để viết "playbook" tự động hóa
</w:t>
      </w:r>
    </w:p>
    <w:p w14:paraId="706884AC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🤝 Soft Skills
</w:t>
      </w:r>
    </w:p>
    <w:p w14:paraId="4BAB0730">
      <w:pPr>
        <w:numPr>
          <w:ilvl w:val="0"/>
          <w:numId w:val="20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Tư duy tự động hóa quy trình quản trị hệ thống
</w:t>
      </w:r>
    </w:p>
    <w:p w14:paraId="784D9AD3">
      <w:pPr>
        <w:numPr>
          <w:ilvl w:val="0"/>
          <w:numId w:val="20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Hiểu tầm quan trọng của bảo mật truy cập từ xa
</w:t>
      </w:r>
    </w:p>
    <w:p w14:paraId="7C64AAE7">
      <w:pPr>
        <w:numPr>
          <w:ilvl w:val="0"/>
          <w:numId w:val="20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Quản lý biến môi trường tốt giúp ứng dụng ổn định và dễ scale
</w:t>
      </w:r>
    </w:p>
    <w:p w14:paraId="3F68A181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🚧 Khó khăn và giải pháp
</w:t>
      </w:r>
    </w:p>
    <w:p w14:paraId="57043D68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Vấn đề 1: EC2 không hiện trong Session Manager
</w:t>
      </w:r>
    </w:p>
    <w:p w14:paraId="621C0259">
      <w:pPr>
        <w:numPr>
          <w:ilvl w:val="0"/>
          <w:numId w:val="21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Mô tả: EC2 không connect được dù đã cài SSM Agent
</w:t>
      </w:r>
    </w:p>
    <w:p w14:paraId="5DD48BC6">
      <w:pPr>
        <w:numPr>
          <w:ilvl w:val="0"/>
          <w:numId w:val="21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Impact: Không thể truy cập từ xa
</w:t>
      </w:r>
    </w:p>
    <w:p w14:paraId="2B01F530">
      <w:pPr>
        <w:numPr>
          <w:ilvl w:val="0"/>
          <w:numId w:val="21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Root Cause: IAM Role chưa có quyền ssm:StartSession
</w:t>
      </w:r>
    </w:p>
    <w:p w14:paraId="44879338">
      <w:pPr>
        <w:numPr>
          <w:ilvl w:val="0"/>
          <w:numId w:val="21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Solution: Gắn đúng IAM Role có quyền SSM cho EC2
</w:t>
      </w:r>
    </w:p>
    <w:p w14:paraId="7B616BEC">
      <w:pPr>
        <w:numPr>
          <w:ilvl w:val="0"/>
          <w:numId w:val="21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Result: EC2 có thể điều khiển từ Session Manager
</w:t>
      </w:r>
    </w:p>
    <w:p w14:paraId="121E7A00">
      <w:pPr>
        <w:numPr>
          <w:ilvl w:val="0"/>
          <w:numId w:val="21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Lesson: Session Manager phụ thuộc vào cả agent, IAM và network
</w:t>
      </w:r>
    </w:p>
    <w:p w14:paraId="271B49DC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Vấn đề 2: Không đọc được biến từ Parameter Store
</w:t>
      </w:r>
    </w:p>
    <w:p w14:paraId="6BE423F7">
      <w:pPr>
        <w:numPr>
          <w:ilvl w:val="0"/>
          <w:numId w:val="21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Mô tả: Lambda không truy cập được SecureString
</w:t>
      </w:r>
    </w:p>
    <w:p w14:paraId="10DAC226">
      <w:pPr>
        <w:numPr>
          <w:ilvl w:val="0"/>
          <w:numId w:val="21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Impact: Lỗi runtime do thiếu biến cấu hình
</w:t>
      </w:r>
    </w:p>
    <w:p w14:paraId="2603A860">
      <w:pPr>
        <w:numPr>
          <w:ilvl w:val="0"/>
          <w:numId w:val="21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Root Cause: IAM Role của Lambda chưa có quyền truy xuất Parameter Store
</w:t>
      </w:r>
    </w:p>
    <w:p w14:paraId="55FEA2F3">
      <w:pPr>
        <w:numPr>
          <w:ilvl w:val="0"/>
          <w:numId w:val="21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Solution: Thêm quyền ssm:GetParameter + kms:Decrypt
</w:t>
      </w:r>
    </w:p>
    <w:p w14:paraId="10DC9084">
      <w:pPr>
        <w:numPr>
          <w:ilvl w:val="0"/>
          <w:numId w:val="21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Result: Ứng dụng hoạt động bình thường
</w:t>
      </w:r>
    </w:p>
    <w:p w14:paraId="7C208EEA">
      <w:pPr>
        <w:numPr>
          <w:ilvl w:val="0"/>
          <w:numId w:val="21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Lesson: Biến cấu hình phải đi kèm quyền chính xác để đảm bảo bảo mật
</w:t>
      </w:r>
    </w:p>
    <w:p w14:paraId="4D1FA972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💭 Reflection &amp; Insights
</w:t>
      </w:r>
    </w:p>
    <w:p w14:paraId="054126C5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What went well today?
</w:t>
      </w:r>
    </w:p>
    <w:p w14:paraId="70999BD2">
      <w:pPr>
        <w:numPr>
          <w:ilvl w:val="0"/>
          <w:numId w:val="21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Lần đầu điều khiển EC2 mà không cần SSH rất mượt mà
</w:t>
      </w:r>
    </w:p>
    <w:p w14:paraId="52E147D0">
      <w:pPr>
        <w:numPr>
          <w:ilvl w:val="0"/>
          <w:numId w:val="21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Parameter Store giúp quản lý secrets cực kỳ sạch và hiệu quả
</w:t>
      </w:r>
    </w:p>
    <w:p w14:paraId="45F8A6FA">
      <w:pPr>
        <w:numPr>
          <w:ilvl w:val="0"/>
          <w:numId w:val="21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Run Command giúp tiết kiệm thời gian cài đặt hàng loạt
</w:t>
      </w:r>
    </w:p>
    <w:p w14:paraId="37B6D785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What could be improved?
</w:t>
      </w:r>
    </w:p>
    <w:p w14:paraId="318A2C38">
      <w:pPr>
        <w:numPr>
          <w:ilvl w:val="0"/>
          <w:numId w:val="21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Nên thử tích hợp SSM Automation với CloudWatch Events
</w:t>
      </w:r>
    </w:p>
    <w:p w14:paraId="280FAFD0">
      <w:pPr>
        <w:numPr>
          <w:ilvl w:val="0"/>
          <w:numId w:val="21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Học cách viết Automation Document tùy chỉnh
</w:t>
      </w:r>
    </w:p>
    <w:p w14:paraId="2B752F15">
      <w:pPr>
        <w:numPr>
          <w:ilvl w:val="0"/>
          <w:numId w:val="21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Cần quản lý tốt hơn các permission giữa các component
</w:t>
      </w:r>
    </w:p>
    <w:p w14:paraId="54F8C622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Key Insights
</w:t>
      </w:r>
    </w:p>
    <w:p w14:paraId="769792FE">
      <w:pPr>
        <w:numPr>
          <w:ilvl w:val="0"/>
          <w:numId w:val="21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AWS Systems Manager là một công cụ cực kỳ hữu ích cho DevOps và SysAdmin
</w:t>
      </w:r>
    </w:p>
    <w:p w14:paraId="63EE76AC">
      <w:pPr>
        <w:numPr>
          <w:ilvl w:val="0"/>
          <w:numId w:val="21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Truy cập EC2 không SSH = bảo mật hơn + dễ audit hơn
</w:t>
      </w:r>
    </w:p>
    <w:p w14:paraId="3DCBA933">
      <w:pPr>
        <w:numPr>
          <w:ilvl w:val="0"/>
          <w:numId w:val="21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Automation càng sớm thì vận hành hệ thống càng ổn định và ít lỗi
</w:t>
      </w:r>
    </w:p>
    <w:p w14:paraId="50136C26">
      <w:pPr>
        <w:spacing w:before="120" w:after="120" w:line="336" w:lineRule="auto"/>
        <w:ind w:left="0" w:firstLine="0"/>
        <w:jc w:val="left"/>
      </w:pPr>
      <w:r>
        <w:rPr>
          <w:rFonts w:ascii="Times New Roman Bold Italics" w:hAnsi="Times New Roman Bold Italics" w:eastAsia="Times New Roman Bold Italics" w:cs="Times New Roman Bold Italics"/>
          <w:b/>
          <w:bCs/>
          <w:i/>
          <w:iCs/>
          <w:color w:val="000000"/>
          <w:sz w:val="26"/>
          <w:szCs w:val="26"/>
        </w:rPr>
        <w:t>Worklog created by: Tran Quang Trong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 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br w:type="textWrapping"/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</w:t>
      </w:r>
      <w:r>
        <w:rPr>
          <w:rFonts w:ascii="Times New Roman Bold Italics" w:hAnsi="Times New Roman Bold Italics" w:eastAsia="Times New Roman Bold Italics" w:cs="Times New Roman Bold Italics"/>
          <w:b/>
          <w:bCs/>
          <w:i/>
          <w:iCs/>
          <w:color w:val="000000"/>
          <w:sz w:val="26"/>
          <w:szCs w:val="26"/>
        </w:rPr>
        <w:t>Next review: 02/07/2025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
</w:t>
      </w:r>
    </w:p>
    <w:p w14:paraId="0E503236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48"/>
          <w:szCs w:val="48"/>
        </w:rPr>
        <w:t>Worklog - Ngày 02/07/2025
</w:t>
      </w:r>
    </w:p>
    <w:p w14:paraId="5D5E861C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📅 Thông tin cơ bản
</w:t>
      </w:r>
    </w:p>
    <w:p w14:paraId="1E5DA1B8">
      <w:pPr>
        <w:numPr>
          <w:ilvl w:val="0"/>
          <w:numId w:val="21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Ngày: 02/07/2025
</w:t>
      </w:r>
    </w:p>
    <w:p w14:paraId="35F63D9D">
      <w:pPr>
        <w:numPr>
          <w:ilvl w:val="0"/>
          <w:numId w:val="21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Thứ: Thứ Tư
</w:t>
      </w:r>
    </w:p>
    <w:p w14:paraId="01650FF3">
      <w:pPr>
        <w:numPr>
          <w:ilvl w:val="0"/>
          <w:numId w:val="21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Tuần thực tập: Tuần thứ 9/12
</w:t>
      </w:r>
    </w:p>
    <w:p w14:paraId="466C9801">
      <w:pPr>
        <w:numPr>
          <w:ilvl w:val="0"/>
          <w:numId w:val="21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Thời gian làm việc: 9:00 - 17:00
</w:t>
      </w:r>
    </w:p>
    <w:p w14:paraId="73962EA3">
      <w:pPr>
        <w:numPr>
          <w:ilvl w:val="0"/>
          <w:numId w:val="21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Mood: 🔄 + Thích thú khi thấy pipeline tự động chạy từ git push đến deploy
</w:t>
      </w:r>
    </w:p>
    <w:p w14:paraId="47AF572D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🎯 Mục tiêu ngày hôm nay
</w:t>
      </w:r>
    </w:p>
    <w:p w14:paraId="7F8C96D9">
      <w:pPr>
        <w:numPr>
          <w:ilvl w:val="0"/>
          <w:numId w:val="21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Tạo repository trên CodeCommit
</w:t>
      </w:r>
    </w:p>
    <w:p w14:paraId="392992EA">
      <w:pPr>
        <w:numPr>
          <w:ilvl w:val="0"/>
          <w:numId w:val="21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Thiết lập CodeBuild để build web tĩnh
</w:t>
      </w:r>
    </w:p>
    <w:p w14:paraId="51639242">
      <w:pPr>
        <w:numPr>
          <w:ilvl w:val="0"/>
          <w:numId w:val="21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Kết nối CodePipeline để tự động deploy lên S3
</w:t>
      </w:r>
    </w:p>
    <w:p w14:paraId="57CD44B7">
      <w:pPr>
        <w:numPr>
          <w:ilvl w:val="0"/>
          <w:numId w:val="21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Tìm hiểu cơ bản cách viết buildspec.yml
</w:t>
      </w:r>
    </w:p>
    <w:p w14:paraId="7C7CDC61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💼 Công việc đã thực hiện
</w:t>
      </w:r>
    </w:p>
    <w:p w14:paraId="1767A87A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1. Tạo repository CodeCommit ⏱️ 1 giờ
</w:t>
      </w:r>
    </w:p>
    <w:p w14:paraId="07769116">
      <w:pPr>
        <w:numPr>
          <w:ilvl w:val="0"/>
          <w:numId w:val="21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Mô tả: Tạo repo riêng cho ứng dụng web tĩnh (HTML/CSS/JS)
</w:t>
      </w:r>
    </w:p>
    <w:p w14:paraId="4942D37B">
      <w:pPr>
        <w:numPr>
          <w:ilvl w:val="0"/>
          <w:numId w:val="21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Kết quả: Source code đã được push lên repo riêng trên AWS
</w:t>
      </w:r>
    </w:p>
    <w:p w14:paraId="6245362E">
      <w:pPr>
        <w:numPr>
          <w:ilvl w:val="0"/>
          <w:numId w:val="21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Tools/Tech: CodeCommit, Git CLI
</w:t>
      </w:r>
    </w:p>
    <w:p w14:paraId="250AD429">
      <w:pPr>
        <w:numPr>
          <w:ilvl w:val="0"/>
          <w:numId w:val="21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Link: </w:t>
      </w:r>
      <w:r>
        <w:fldChar w:fldCharType="begin"/>
      </w:r>
      <w:r>
        <w:instrText xml:space="preserve"> HYPERLINK "https://docs.aws.amazon.com/codecommit/latest/userguide/getting-started.html" \h </w:instrText>
      </w:r>
      <w:r>
        <w:fldChar w:fldCharType="separate"/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  <w:u w:val="single" w:color="000000"/>
        </w:rPr>
        <w:t>AWS CodeCommit Quickstart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  <w:u w:val="single" w:color="000000"/>
        </w:rPr>
        <w:fldChar w:fldCharType="end"/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
</w:t>
      </w:r>
    </w:p>
    <w:p w14:paraId="2557669D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2. Cấu hình CodeBuild và viết buildspec.yml ⏱️ 2 giờ
</w:t>
      </w:r>
    </w:p>
    <w:p w14:paraId="0CF265EC">
      <w:pPr>
        <w:numPr>
          <w:ilvl w:val="0"/>
          <w:numId w:val="21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Mô tả: Tạo project CodeBuild build mã nguồn và sync lên S3
</w:t>
      </w:r>
    </w:p>
    <w:p w14:paraId="1D33E737">
      <w:pPr>
        <w:numPr>
          <w:ilvl w:val="0"/>
          <w:numId w:val="21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Kết quả: Build thành công và file đã xuất hiện trên S3
</w:t>
      </w:r>
    </w:p>
    <w:p w14:paraId="0FCF4CE5">
      <w:pPr>
        <w:numPr>
          <w:ilvl w:val="0"/>
          <w:numId w:val="21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Tools/Tech: CodeBuild, S3, IAM Role
</w:t>
      </w:r>
    </w:p>
    <w:p w14:paraId="17E5DE27">
      <w:pPr>
        <w:numPr>
          <w:ilvl w:val="0"/>
          <w:numId w:val="21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Code mẫu:
</w:t>
      </w:r>
    </w:p>
    <w:p w14:paraId="452BA6D6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version: 0.2
</w:t>
      </w:r>
    </w:p>
    <w:p w14:paraId="23EB1B46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phases:
</w:t>
      </w:r>
    </w:p>
    <w:p w14:paraId="33C504C5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 build:
</w:t>
      </w:r>
    </w:p>
    <w:p w14:paraId="3A87B242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   commands:
</w:t>
      </w:r>
    </w:p>
    <w:p w14:paraId="20550738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     - aws s3 sync . s3://my-static-site-bucket --delete
</w:t>
      </w:r>
    </w:p>
    <w:p w14:paraId="3CEA5617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artifacts:
</w:t>
      </w:r>
    </w:p>
    <w:p w14:paraId="268AF418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 files:
</w:t>
      </w:r>
    </w:p>
    <w:p w14:paraId="5E724465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   - '**/*'
</w:t>
      </w:r>
    </w:p>
    <w:p w14:paraId="2CB13BD1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3. Thiết lập CodePipeline ⏱️ 2 giờ
</w:t>
      </w:r>
    </w:p>
    <w:p w14:paraId="5A707817">
      <w:pPr>
        <w:numPr>
          <w:ilvl w:val="0"/>
          <w:numId w:val="21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Mô tả: Tạo pipeline tự động trigger từ CodeCommit → CodeBuild → Deploy lên S3
</w:t>
      </w:r>
    </w:p>
    <w:p w14:paraId="564BDEE8">
      <w:pPr>
        <w:numPr>
          <w:ilvl w:val="0"/>
          <w:numId w:val="21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Kết quả: Mỗi lần git push sẽ kích hoạt build và deploy tự động
</w:t>
      </w:r>
    </w:p>
    <w:p w14:paraId="52A1C673">
      <w:pPr>
        <w:numPr>
          <w:ilvl w:val="0"/>
          <w:numId w:val="21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Tools/Tech: CodePipeline, CodeBuild, CodeCommit, S3
</w:t>
      </w:r>
    </w:p>
    <w:p w14:paraId="1E8D2FAD">
      <w:pPr>
        <w:numPr>
          <w:ilvl w:val="0"/>
          <w:numId w:val="219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Output: Pipeline chạy hoàn chỉnh, deploy nhanh chóng
</w:t>
      </w:r>
    </w:p>
    <w:p w14:paraId="33CDA8F6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4. Tối ưu hóa IAM Policy và kiểm tra các quyền ⏱️ 2 giờ
</w:t>
      </w:r>
    </w:p>
    <w:p w14:paraId="178D298F">
      <w:pPr>
        <w:numPr>
          <w:ilvl w:val="0"/>
          <w:numId w:val="22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Mô tả: Kiểm tra kỹ quyền của các service role dùng trong pipeline
</w:t>
      </w:r>
    </w:p>
    <w:p w14:paraId="19C83160">
      <w:pPr>
        <w:numPr>
          <w:ilvl w:val="0"/>
          <w:numId w:val="22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Kết quả: Đảm bảo pipeline không bị lỗi permission denied
</w:t>
      </w:r>
    </w:p>
    <w:p w14:paraId="6B3E4FF5">
      <w:pPr>
        <w:numPr>
          <w:ilvl w:val="0"/>
          <w:numId w:val="220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Tools/Tech: IAM Policies, Trust Relationships
</w:t>
      </w:r>
    </w:p>
    <w:p w14:paraId="41E8A4BC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📚 Kiến thức học được
</w:t>
      </w:r>
    </w:p>
    <w:p w14:paraId="379EE145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🔧 Technical Skills
</w:t>
      </w:r>
    </w:p>
    <w:p w14:paraId="42125F75">
      <w:pPr>
        <w:numPr>
          <w:ilvl w:val="0"/>
          <w:numId w:val="22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Thiết lập hệ thống CI/CD cơ bản với CodeCommit → CodeBuild → CodePipeline
</w:t>
      </w:r>
    </w:p>
    <w:p w14:paraId="14434591">
      <w:pPr>
        <w:numPr>
          <w:ilvl w:val="0"/>
          <w:numId w:val="22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Viết file buildspec.yml để định nghĩa quá trình build
</w:t>
      </w:r>
    </w:p>
    <w:p w14:paraId="7C25092C">
      <w:pPr>
        <w:numPr>
          <w:ilvl w:val="0"/>
          <w:numId w:val="221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Deploy tự động lên S3 mỗi lần push code
</w:t>
      </w:r>
    </w:p>
    <w:p w14:paraId="2BE682D7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💡 Concepts &amp; Theory
</w:t>
      </w:r>
    </w:p>
    <w:p w14:paraId="6492D5E9">
      <w:pPr>
        <w:numPr>
          <w:ilvl w:val="0"/>
          <w:numId w:val="22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CI/CD giúp tự động hóa quy trình phát triển và triển khai
</w:t>
      </w:r>
    </w:p>
    <w:p w14:paraId="04B09B06">
      <w:pPr>
        <w:numPr>
          <w:ilvl w:val="0"/>
          <w:numId w:val="22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Mỗi service cần IAM Role riêng biệt để phân quyền đúng
</w:t>
      </w:r>
    </w:p>
    <w:p w14:paraId="24734CD3">
      <w:pPr>
        <w:numPr>
          <w:ilvl w:val="0"/>
          <w:numId w:val="222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Artifacts và buildspec giúp kiểm soát pipeline hiệu quả
</w:t>
      </w:r>
    </w:p>
    <w:p w14:paraId="2CF0019D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🤝 Soft Skills
</w:t>
      </w:r>
    </w:p>
    <w:p w14:paraId="10E5FBFC">
      <w:pPr>
        <w:numPr>
          <w:ilvl w:val="0"/>
          <w:numId w:val="22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Tư duy tổ chức quy trình phát triển theo pipeline
</w:t>
      </w:r>
    </w:p>
    <w:p w14:paraId="4FBDBC25">
      <w:pPr>
        <w:numPr>
          <w:ilvl w:val="0"/>
          <w:numId w:val="22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Kiểm tra kỹ quyền của từng service → giảm lỗi runtime
</w:t>
      </w:r>
    </w:p>
    <w:p w14:paraId="79294960">
      <w:pPr>
        <w:numPr>
          <w:ilvl w:val="0"/>
          <w:numId w:val="223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Phân tích và debug lỗi pipeline bằng log từ CodeBuild
</w:t>
      </w:r>
    </w:p>
    <w:p w14:paraId="185767F0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🚧 Khó khăn và giải pháp
</w:t>
      </w:r>
    </w:p>
    <w:p w14:paraId="6A744951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Vấn đề 1: CodeBuild không thể sync file lên S3
</w:t>
      </w:r>
    </w:p>
    <w:p w14:paraId="58ECCF3C">
      <w:pPr>
        <w:numPr>
          <w:ilvl w:val="0"/>
          <w:numId w:val="22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Mô tả: Lỗi “Access Denied” khi chạy aws s3 sync
</w:t>
      </w:r>
    </w:p>
    <w:p w14:paraId="0603E97C">
      <w:pPr>
        <w:numPr>
          <w:ilvl w:val="0"/>
          <w:numId w:val="22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Impact: Build thành công nhưng deploy thất bại
</w:t>
      </w:r>
    </w:p>
    <w:p w14:paraId="2785ECD0">
      <w:pPr>
        <w:numPr>
          <w:ilvl w:val="0"/>
          <w:numId w:val="22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Root Cause: IAM Role của CodeBuild thiếu quyền S3
</w:t>
      </w:r>
    </w:p>
    <w:p w14:paraId="7F7DACEE">
      <w:pPr>
        <w:numPr>
          <w:ilvl w:val="0"/>
          <w:numId w:val="22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Solution: Thêm quyền s3:PutObject, s3:DeleteObject, s3:ListBucket
</w:t>
      </w:r>
    </w:p>
    <w:p w14:paraId="3F9B3A79">
      <w:pPr>
        <w:numPr>
          <w:ilvl w:val="0"/>
          <w:numId w:val="22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Result: File đã được sync lên đúng bucket
</w:t>
      </w:r>
    </w:p>
    <w:p w14:paraId="74F4E257">
      <w:pPr>
        <w:numPr>
          <w:ilvl w:val="0"/>
          <w:numId w:val="224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Lesson: Luôn kiểm tra kỹ chính sách IAM cho từng dịch vụ
</w:t>
      </w:r>
    </w:p>
    <w:p w14:paraId="4DE2D283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Vấn đề 2: CodePipeline không trigger sau khi git push
</w:t>
      </w:r>
    </w:p>
    <w:p w14:paraId="0F1DE891">
      <w:pPr>
        <w:numPr>
          <w:ilvl w:val="0"/>
          <w:numId w:val="22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Mô tả: Push code lên CodeCommit nhưng pipeline không khởi chạy
</w:t>
      </w:r>
    </w:p>
    <w:p w14:paraId="2ED81E57">
      <w:pPr>
        <w:numPr>
          <w:ilvl w:val="0"/>
          <w:numId w:val="22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Impact: Không có quy trình tự động → phải chạy tay
</w:t>
      </w:r>
    </w:p>
    <w:p w14:paraId="25F82EF7">
      <w:pPr>
        <w:numPr>
          <w:ilvl w:val="0"/>
          <w:numId w:val="22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Root Cause: Chưa cấu hình đúng trigger trong pipeline
</w:t>
      </w:r>
    </w:p>
    <w:p w14:paraId="020B7488">
      <w:pPr>
        <w:numPr>
          <w:ilvl w:val="0"/>
          <w:numId w:val="22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Solution: Bật trigger trong phần Source (CodeCommit) của pipeline
</w:t>
      </w:r>
    </w:p>
    <w:p w14:paraId="05A84021">
      <w:pPr>
        <w:numPr>
          <w:ilvl w:val="0"/>
          <w:numId w:val="22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Result: Mỗi lần push đều tự động trigger build
</w:t>
      </w:r>
    </w:p>
    <w:p w14:paraId="6299DAB2">
      <w:pPr>
        <w:numPr>
          <w:ilvl w:val="0"/>
          <w:numId w:val="225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Lesson: CodePipeline cần cấu hình đúng trigger để hoạt động mượt
</w:t>
      </w:r>
    </w:p>
    <w:p w14:paraId="0B6F632F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36"/>
          <w:szCs w:val="36"/>
        </w:rPr>
        <w:t>💭 Reflection &amp; Insights
</w:t>
      </w:r>
    </w:p>
    <w:p w14:paraId="0E8DCC5D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What went well today?
</w:t>
      </w:r>
    </w:p>
    <w:p w14:paraId="52D9ED9E">
      <w:pPr>
        <w:numPr>
          <w:ilvl w:val="0"/>
          <w:numId w:val="22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Tự tay tạo pipeline hoàn chỉnh là một milestone lớn
</w:t>
      </w:r>
    </w:p>
    <w:p w14:paraId="7ED48E1E">
      <w:pPr>
        <w:numPr>
          <w:ilvl w:val="0"/>
          <w:numId w:val="22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Việc push code rồi thấy hệ thống deploy tự động rất thú vị
</w:t>
      </w:r>
    </w:p>
    <w:p w14:paraId="696F61C7">
      <w:pPr>
        <w:numPr>
          <w:ilvl w:val="0"/>
          <w:numId w:val="226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Tìm hiểu buildspec.yml giúp kiểm soát chính xác quá trình build
</w:t>
      </w:r>
    </w:p>
    <w:p w14:paraId="31CE35B0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What could be improved?
</w:t>
      </w:r>
    </w:p>
    <w:p w14:paraId="31F40860">
      <w:pPr>
        <w:numPr>
          <w:ilvl w:val="0"/>
          <w:numId w:val="22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Cần học thêm về việc deploy lên Elastic Beanstalk/ECS thay vì chỉ S3
</w:t>
      </w:r>
    </w:p>
    <w:p w14:paraId="213819A8">
      <w:pPr>
        <w:numPr>
          <w:ilvl w:val="0"/>
          <w:numId w:val="22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Có thể thêm bước test tự động vào pipeline
</w:t>
      </w:r>
    </w:p>
    <w:p w14:paraId="7024DBC7">
      <w:pPr>
        <w:numPr>
          <w:ilvl w:val="0"/>
          <w:numId w:val="227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Cải thiện buildspec.yml để dùng nhiều stage hơn
</w:t>
      </w:r>
    </w:p>
    <w:p w14:paraId="625B5DD6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Key Insights
</w:t>
      </w:r>
    </w:p>
    <w:p w14:paraId="6C78D916">
      <w:pPr>
        <w:numPr>
          <w:ilvl w:val="0"/>
          <w:numId w:val="22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CI/CD là phần không thể thiếu trong DevOps hiện đại
</w:t>
      </w:r>
    </w:p>
    <w:p w14:paraId="42308B65">
      <w:pPr>
        <w:numPr>
          <w:ilvl w:val="0"/>
          <w:numId w:val="22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AWS cung cấp trọn bộ dịch vụ cho pipeline mà không cần tool bên ngoài
</w:t>
      </w:r>
    </w:p>
    <w:p w14:paraId="3A834013">
      <w:pPr>
        <w:numPr>
          <w:ilvl w:val="0"/>
          <w:numId w:val="228"/>
        </w:numPr>
        <w:spacing w:before="0" w:after="0" w:line="336" w:lineRule="auto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Sự nhất quán và tự động hóa giúp team phát triển ổn định và an toàn hơn
</w:t>
      </w:r>
    </w:p>
    <w:p w14:paraId="42DFF4A1">
      <w:pPr>
        <w:spacing w:before="120" w:after="120" w:line="336" w:lineRule="auto"/>
        <w:ind w:left="0" w:firstLine="0"/>
        <w:jc w:val="left"/>
      </w:pPr>
      <w:r>
        <w:rPr>
          <w:rFonts w:ascii="Times New Roman Bold Italics" w:hAnsi="Times New Roman Bold Italics" w:eastAsia="Times New Roman Bold Italics" w:cs="Times New Roman Bold Italics"/>
          <w:b/>
          <w:bCs/>
          <w:i/>
          <w:iCs/>
          <w:color w:val="000000"/>
          <w:sz w:val="26"/>
          <w:szCs w:val="26"/>
        </w:rPr>
        <w:t>Worklog created by: Tran Quang Trong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 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br w:type="textWrapping"/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 xml:space="preserve"> </w:t>
      </w:r>
      <w:r>
        <w:rPr>
          <w:rFonts w:ascii="Times New Roman Bold Italics" w:hAnsi="Times New Roman Bold Italics" w:eastAsia="Times New Roman Bold Italics" w:cs="Times New Roman Bold Italics"/>
          <w:b/>
          <w:bCs/>
          <w:i/>
          <w:iCs/>
          <w:color w:val="000000"/>
          <w:sz w:val="26"/>
          <w:szCs w:val="26"/>
        </w:rPr>
        <w:t>Next review: 04/07/2025</w:t>
      </w:r>
      <w:r>
        <w:rPr>
          <w:rFonts w:ascii="Times New Roman Bold" w:hAnsi="Times New Roman Bold" w:eastAsia="Times New Roman Bold" w:cs="Times New Roman Bold"/>
          <w:b/>
          <w:bCs/>
          <w:color w:val="000000"/>
          <w:sz w:val="26"/>
          <w:szCs w:val="26"/>
        </w:rPr>
        <w:t>
</w:t>
      </w:r>
    </w:p>
    <w:p w14:paraId="40F6F63F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366091"/>
          <w:sz w:val="26"/>
          <w:szCs w:val="26"/>
        </w:rPr>
        <w:t>
</w:t>
      </w:r>
    </w:p>
    <w:p w14:paraId="5FF4BB06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366091"/>
          <w:sz w:val="26"/>
          <w:szCs w:val="26"/>
        </w:rPr>
        <w:t>
</w:t>
      </w:r>
    </w:p>
    <w:p w14:paraId="72EA4006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366091"/>
          <w:sz w:val="26"/>
          <w:szCs w:val="26"/>
        </w:rPr>
        <w:t>
</w:t>
      </w:r>
    </w:p>
    <w:p w14:paraId="2CDF6FA3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366091"/>
          <w:sz w:val="26"/>
          <w:szCs w:val="26"/>
        </w:rPr>
        <w:t>
</w:t>
      </w:r>
    </w:p>
    <w:p w14:paraId="12A5B839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366091"/>
          <w:sz w:val="26"/>
          <w:szCs w:val="26"/>
        </w:rPr>
        <w:t>
</w:t>
      </w:r>
    </w:p>
    <w:p w14:paraId="34FD0DAF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366091"/>
          <w:sz w:val="26"/>
          <w:szCs w:val="26"/>
        </w:rPr>
        <w:t>
</w:t>
      </w:r>
    </w:p>
    <w:p w14:paraId="6C422710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366091"/>
          <w:sz w:val="26"/>
          <w:szCs w:val="26"/>
        </w:rPr>
        <w:t>
</w:t>
      </w:r>
    </w:p>
    <w:p w14:paraId="19CD0589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366091"/>
          <w:sz w:val="26"/>
          <w:szCs w:val="26"/>
        </w:rPr>
        <w:t>
</w:t>
      </w:r>
    </w:p>
    <w:p w14:paraId="2A06F8EB">
      <w:pPr>
        <w:spacing w:before="120" w:after="120" w:line="336" w:lineRule="auto"/>
        <w:ind w:left="0" w:firstLine="0"/>
        <w:jc w:val="left"/>
      </w:pPr>
      <w:r>
        <w:rPr>
          <w:rFonts w:ascii="Times New Roman Bold" w:hAnsi="Times New Roman Bold" w:eastAsia="Times New Roman Bold" w:cs="Times New Roman Bold"/>
          <w:b/>
          <w:bCs/>
          <w:color w:val="000000"/>
          <w:sz w:val="28"/>
          <w:szCs w:val="28"/>
        </w:rPr>
        <w:t>
</w:t>
      </w:r>
    </w:p>
    <w:p w14:paraId="51B339B1">
      <w:pPr>
        <w:spacing w:before="120" w:after="120" w:line="336" w:lineRule="auto"/>
        <w:ind w:left="0" w:firstLine="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64"/>
          <w:szCs w:val="64"/>
        </w:rPr>
        <w:t>
</w:t>
      </w:r>
    </w:p>
    <w:sectPr>
      <w:pgSz w:w="11910" w:h="16845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1" w:fontKey="{756288DA-54F2-4C10-A604-6157230670E5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2" w:fontKey="{910A04DC-20B3-4954-A804-4EBBB5ED2895}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3" w:fontKey="{97D69692-84A5-4DA5-9ABC-31D5784A8DD2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4" w:fontKey="{EB04400B-2956-4F05-8F85-A846B4673E5F}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  <w:embedRegular r:id="rId5" w:fontKey="{100A895A-4B30-4608-B2AF-89819FFE7911}"/>
  </w:font>
  <w:font w:name="Times New Roman Bold">
    <w:altName w:val="Times New Roman"/>
    <w:panose1 w:val="02030802070405020303"/>
    <w:charset w:val="00"/>
    <w:family w:val="auto"/>
    <w:pitch w:val="default"/>
    <w:sig w:usb0="00000000" w:usb1="00000000" w:usb2="00000000" w:usb3="00000000" w:csb0="00000000" w:csb1="00000000"/>
    <w:embedRegular r:id="rId6" w:fontKey="{392BE482-0444-485D-AAFD-CB0C3FD9F538}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  <w:embedRegular r:id="rId7" w:fontKey="{24B12369-23E9-4FE0-BC97-777FA3F569F8}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  <w:embedRegular r:id="rId8" w:fontKey="{27F71E2A-44E3-438F-88C6-714EB2C33A0E}"/>
  </w:font>
  <w:font w:name="Times New Roman Bold Italics">
    <w:altName w:val="Times New Roman"/>
    <w:panose1 w:val="02030802070405090303"/>
    <w:charset w:val="00"/>
    <w:family w:val="auto"/>
    <w:pitch w:val="default"/>
    <w:sig w:usb0="00000000" w:usb1="00000000" w:usb2="00000000" w:usb3="00000000" w:csb0="00000000" w:csb1="00000000"/>
  </w:font>
  <w:font w:name="Canva Sans Bold">
    <w:altName w:val="Yu Gothic UI Semibold"/>
    <w:panose1 w:val="020B0803030501040103"/>
    <w:charset w:val="00"/>
    <w:family w:val="auto"/>
    <w:pitch w:val="default"/>
    <w:sig w:usb0="00000000" w:usb1="00000000" w:usb2="00000000" w:usb3="00000000" w:csb0="00000000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4E4E29"/>
    <w:multiLevelType w:val="multilevel"/>
    <w:tmpl w:val="804E4E29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">
    <w:nsid w:val="813A4B87"/>
    <w:multiLevelType w:val="multilevel"/>
    <w:tmpl w:val="813A4B87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">
    <w:nsid w:val="825EC3C5"/>
    <w:multiLevelType w:val="multilevel"/>
    <w:tmpl w:val="825EC3C5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nsid w:val="845B5372"/>
    <w:multiLevelType w:val="multilevel"/>
    <w:tmpl w:val="845B5372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">
    <w:nsid w:val="8461FADE"/>
    <w:multiLevelType w:val="multilevel"/>
    <w:tmpl w:val="8461FADE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nsid w:val="84994F45"/>
    <w:multiLevelType w:val="multilevel"/>
    <w:tmpl w:val="84994F45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6">
    <w:nsid w:val="87B75F0A"/>
    <w:multiLevelType w:val="multilevel"/>
    <w:tmpl w:val="87B75F0A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">
    <w:nsid w:val="883B3669"/>
    <w:multiLevelType w:val="multilevel"/>
    <w:tmpl w:val="883B3669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8">
    <w:nsid w:val="8CAEB125"/>
    <w:multiLevelType w:val="multilevel"/>
    <w:tmpl w:val="8CAEB125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">
    <w:nsid w:val="9017BA21"/>
    <w:multiLevelType w:val="multilevel"/>
    <w:tmpl w:val="9017BA21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0">
    <w:nsid w:val="91995D4F"/>
    <w:multiLevelType w:val="multilevel"/>
    <w:tmpl w:val="91995D4F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">
    <w:nsid w:val="91B69C97"/>
    <w:multiLevelType w:val="multilevel"/>
    <w:tmpl w:val="91B69C97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2">
    <w:nsid w:val="9239341B"/>
    <w:multiLevelType w:val="multilevel"/>
    <w:tmpl w:val="9239341B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3">
    <w:nsid w:val="9288B902"/>
    <w:multiLevelType w:val="multilevel"/>
    <w:tmpl w:val="9288B902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4">
    <w:nsid w:val="930EE254"/>
    <w:multiLevelType w:val="multilevel"/>
    <w:tmpl w:val="930EE254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5">
    <w:nsid w:val="9377BC45"/>
    <w:multiLevelType w:val="multilevel"/>
    <w:tmpl w:val="9377BC45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6">
    <w:nsid w:val="941D12A9"/>
    <w:multiLevelType w:val="multilevel"/>
    <w:tmpl w:val="941D12A9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7">
    <w:nsid w:val="952530A5"/>
    <w:multiLevelType w:val="multilevel"/>
    <w:tmpl w:val="952530A5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8">
    <w:nsid w:val="95E682A1"/>
    <w:multiLevelType w:val="multilevel"/>
    <w:tmpl w:val="95E682A1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9">
    <w:nsid w:val="96E5236C"/>
    <w:multiLevelType w:val="multilevel"/>
    <w:tmpl w:val="96E5236C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0">
    <w:nsid w:val="98CD717A"/>
    <w:multiLevelType w:val="multilevel"/>
    <w:tmpl w:val="98CD717A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1">
    <w:nsid w:val="9ACF65A0"/>
    <w:multiLevelType w:val="multilevel"/>
    <w:tmpl w:val="9ACF65A0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2">
    <w:nsid w:val="9B1F845E"/>
    <w:multiLevelType w:val="multilevel"/>
    <w:tmpl w:val="9B1F845E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3">
    <w:nsid w:val="9C11E984"/>
    <w:multiLevelType w:val="multilevel"/>
    <w:tmpl w:val="9C11E984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4">
    <w:nsid w:val="9C7198AA"/>
    <w:multiLevelType w:val="multilevel"/>
    <w:tmpl w:val="9C7198AA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5">
    <w:nsid w:val="9C8AC8EF"/>
    <w:multiLevelType w:val="multilevel"/>
    <w:tmpl w:val="9C8AC8EF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6">
    <w:nsid w:val="9C919DE1"/>
    <w:multiLevelType w:val="multilevel"/>
    <w:tmpl w:val="9C919DE1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7">
    <w:nsid w:val="9CD0C84A"/>
    <w:multiLevelType w:val="multilevel"/>
    <w:tmpl w:val="9CD0C84A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8">
    <w:nsid w:val="9D5D7490"/>
    <w:multiLevelType w:val="multilevel"/>
    <w:tmpl w:val="9D5D7490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9">
    <w:nsid w:val="9D7EB8E6"/>
    <w:multiLevelType w:val="multilevel"/>
    <w:tmpl w:val="9D7EB8E6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0">
    <w:nsid w:val="9D9F4F4D"/>
    <w:multiLevelType w:val="multilevel"/>
    <w:tmpl w:val="9D9F4F4D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1">
    <w:nsid w:val="9DFC6F65"/>
    <w:multiLevelType w:val="multilevel"/>
    <w:tmpl w:val="9DFC6F65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2">
    <w:nsid w:val="9F81B9F9"/>
    <w:multiLevelType w:val="multilevel"/>
    <w:tmpl w:val="9F81B9F9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3">
    <w:nsid w:val="9F91FE98"/>
    <w:multiLevelType w:val="multilevel"/>
    <w:tmpl w:val="9F91FE98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4">
    <w:nsid w:val="A0C93552"/>
    <w:multiLevelType w:val="multilevel"/>
    <w:tmpl w:val="A0C93552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5">
    <w:nsid w:val="A0F05207"/>
    <w:multiLevelType w:val="multilevel"/>
    <w:tmpl w:val="A0F05207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6">
    <w:nsid w:val="A5435042"/>
    <w:multiLevelType w:val="multilevel"/>
    <w:tmpl w:val="A5435042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7">
    <w:nsid w:val="A97D620A"/>
    <w:multiLevelType w:val="multilevel"/>
    <w:tmpl w:val="A97D620A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8">
    <w:nsid w:val="A9AC3AA7"/>
    <w:multiLevelType w:val="multilevel"/>
    <w:tmpl w:val="A9AC3AA7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9">
    <w:nsid w:val="AAF3F3FA"/>
    <w:multiLevelType w:val="multilevel"/>
    <w:tmpl w:val="AAF3F3FA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0">
    <w:nsid w:val="AC38AFEB"/>
    <w:multiLevelType w:val="multilevel"/>
    <w:tmpl w:val="AC38AFEB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1">
    <w:nsid w:val="B0082E4F"/>
    <w:multiLevelType w:val="multilevel"/>
    <w:tmpl w:val="B0082E4F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2">
    <w:nsid w:val="B08374AC"/>
    <w:multiLevelType w:val="multilevel"/>
    <w:tmpl w:val="B08374AC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3">
    <w:nsid w:val="B0ED9BEA"/>
    <w:multiLevelType w:val="multilevel"/>
    <w:tmpl w:val="B0ED9BEA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4">
    <w:nsid w:val="B0F1ACD9"/>
    <w:multiLevelType w:val="multilevel"/>
    <w:tmpl w:val="B0F1ACD9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5">
    <w:nsid w:val="B15ABE86"/>
    <w:multiLevelType w:val="multilevel"/>
    <w:tmpl w:val="B15ABE86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6">
    <w:nsid w:val="B1CC6FF1"/>
    <w:multiLevelType w:val="multilevel"/>
    <w:tmpl w:val="B1CC6FF1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7">
    <w:nsid w:val="B23A94A9"/>
    <w:multiLevelType w:val="multilevel"/>
    <w:tmpl w:val="B23A94A9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8">
    <w:nsid w:val="B4E02BC3"/>
    <w:multiLevelType w:val="multilevel"/>
    <w:tmpl w:val="B4E02BC3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9">
    <w:nsid w:val="B53F3350"/>
    <w:multiLevelType w:val="multilevel"/>
    <w:tmpl w:val="B53F3350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0">
    <w:nsid w:val="B5601969"/>
    <w:multiLevelType w:val="multilevel"/>
    <w:tmpl w:val="B5601969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1">
    <w:nsid w:val="B5CF74F5"/>
    <w:multiLevelType w:val="multilevel"/>
    <w:tmpl w:val="B5CF74F5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2">
    <w:nsid w:val="B5E306ED"/>
    <w:multiLevelType w:val="multilevel"/>
    <w:tmpl w:val="B5E306ED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3">
    <w:nsid w:val="B88D21A8"/>
    <w:multiLevelType w:val="multilevel"/>
    <w:tmpl w:val="B88D21A8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4">
    <w:nsid w:val="B8CEF35B"/>
    <w:multiLevelType w:val="multilevel"/>
    <w:tmpl w:val="B8CEF35B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5">
    <w:nsid w:val="B99465BD"/>
    <w:multiLevelType w:val="multilevel"/>
    <w:tmpl w:val="B99465BD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6">
    <w:nsid w:val="BA550FDB"/>
    <w:multiLevelType w:val="multilevel"/>
    <w:tmpl w:val="BA550FDB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7">
    <w:nsid w:val="BB64CFA9"/>
    <w:multiLevelType w:val="multilevel"/>
    <w:tmpl w:val="BB64CFA9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8">
    <w:nsid w:val="BC837A95"/>
    <w:multiLevelType w:val="multilevel"/>
    <w:tmpl w:val="BC837A95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9">
    <w:nsid w:val="BCECA0B4"/>
    <w:multiLevelType w:val="multilevel"/>
    <w:tmpl w:val="BCECA0B4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60">
    <w:nsid w:val="BDA1395C"/>
    <w:multiLevelType w:val="multilevel"/>
    <w:tmpl w:val="BDA1395C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61">
    <w:nsid w:val="BE8A4F4C"/>
    <w:multiLevelType w:val="multilevel"/>
    <w:tmpl w:val="BE8A4F4C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62">
    <w:nsid w:val="BE923771"/>
    <w:multiLevelType w:val="multilevel"/>
    <w:tmpl w:val="BE923771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63">
    <w:nsid w:val="BF205925"/>
    <w:multiLevelType w:val="multilevel"/>
    <w:tmpl w:val="BF205925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64">
    <w:nsid w:val="BF50FE6B"/>
    <w:multiLevelType w:val="multilevel"/>
    <w:tmpl w:val="BF50FE6B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65">
    <w:nsid w:val="C0283A65"/>
    <w:multiLevelType w:val="multilevel"/>
    <w:tmpl w:val="C0283A65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66">
    <w:nsid w:val="C0915F4F"/>
    <w:multiLevelType w:val="multilevel"/>
    <w:tmpl w:val="C0915F4F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67">
    <w:nsid w:val="C4E0D24A"/>
    <w:multiLevelType w:val="multilevel"/>
    <w:tmpl w:val="C4E0D24A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68">
    <w:nsid w:val="C560BE57"/>
    <w:multiLevelType w:val="multilevel"/>
    <w:tmpl w:val="C560BE57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69">
    <w:nsid w:val="C8879AEF"/>
    <w:multiLevelType w:val="multilevel"/>
    <w:tmpl w:val="C8879AEF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0">
    <w:nsid w:val="C90D1B09"/>
    <w:multiLevelType w:val="multilevel"/>
    <w:tmpl w:val="C90D1B09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1">
    <w:nsid w:val="C9412743"/>
    <w:multiLevelType w:val="multilevel"/>
    <w:tmpl w:val="C9412743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2">
    <w:nsid w:val="CB0CECA5"/>
    <w:multiLevelType w:val="multilevel"/>
    <w:tmpl w:val="CB0CECA5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3">
    <w:nsid w:val="CB94649F"/>
    <w:multiLevelType w:val="multilevel"/>
    <w:tmpl w:val="CB94649F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4">
    <w:nsid w:val="CD699D1D"/>
    <w:multiLevelType w:val="multilevel"/>
    <w:tmpl w:val="CD699D1D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5">
    <w:nsid w:val="CF092B84"/>
    <w:multiLevelType w:val="multilevel"/>
    <w:tmpl w:val="CF092B84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6">
    <w:nsid w:val="D1EB1714"/>
    <w:multiLevelType w:val="multilevel"/>
    <w:tmpl w:val="D1EB1714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7">
    <w:nsid w:val="D5F12F34"/>
    <w:multiLevelType w:val="multilevel"/>
    <w:tmpl w:val="D5F12F34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8">
    <w:nsid w:val="D7936317"/>
    <w:multiLevelType w:val="multilevel"/>
    <w:tmpl w:val="D7936317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9">
    <w:nsid w:val="D7D140E4"/>
    <w:multiLevelType w:val="multilevel"/>
    <w:tmpl w:val="D7D140E4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80">
    <w:nsid w:val="D7F9FE59"/>
    <w:multiLevelType w:val="multilevel"/>
    <w:tmpl w:val="D7F9FE59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81">
    <w:nsid w:val="DAD3A854"/>
    <w:multiLevelType w:val="multilevel"/>
    <w:tmpl w:val="DAD3A854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82">
    <w:nsid w:val="DAE62134"/>
    <w:multiLevelType w:val="multilevel"/>
    <w:tmpl w:val="DAE62134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83">
    <w:nsid w:val="DCBA6B53"/>
    <w:multiLevelType w:val="multilevel"/>
    <w:tmpl w:val="DCBA6B53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84">
    <w:nsid w:val="E0294EC7"/>
    <w:multiLevelType w:val="multilevel"/>
    <w:tmpl w:val="E0294EC7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85">
    <w:nsid w:val="E093A4B0"/>
    <w:multiLevelType w:val="multilevel"/>
    <w:tmpl w:val="E093A4B0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86">
    <w:nsid w:val="E43A772E"/>
    <w:multiLevelType w:val="multilevel"/>
    <w:tmpl w:val="E43A772E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87">
    <w:nsid w:val="E4D85DB5"/>
    <w:multiLevelType w:val="multilevel"/>
    <w:tmpl w:val="E4D85DB5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88">
    <w:nsid w:val="E504947C"/>
    <w:multiLevelType w:val="multilevel"/>
    <w:tmpl w:val="E504947C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89">
    <w:nsid w:val="E52D9448"/>
    <w:multiLevelType w:val="multilevel"/>
    <w:tmpl w:val="E52D9448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0">
    <w:nsid w:val="E6E98F67"/>
    <w:multiLevelType w:val="multilevel"/>
    <w:tmpl w:val="E6E98F67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1">
    <w:nsid w:val="E7B27C5B"/>
    <w:multiLevelType w:val="multilevel"/>
    <w:tmpl w:val="E7B27C5B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2">
    <w:nsid w:val="E93EBC56"/>
    <w:multiLevelType w:val="multilevel"/>
    <w:tmpl w:val="E93EBC56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3">
    <w:nsid w:val="EA28CC15"/>
    <w:multiLevelType w:val="multilevel"/>
    <w:tmpl w:val="EA28CC15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4">
    <w:nsid w:val="EFCECDC7"/>
    <w:multiLevelType w:val="multilevel"/>
    <w:tmpl w:val="EFCECDC7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5">
    <w:nsid w:val="F066642F"/>
    <w:multiLevelType w:val="multilevel"/>
    <w:tmpl w:val="F066642F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6">
    <w:nsid w:val="F0E89278"/>
    <w:multiLevelType w:val="multilevel"/>
    <w:tmpl w:val="F0E89278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7">
    <w:nsid w:val="F1FCDEFA"/>
    <w:multiLevelType w:val="multilevel"/>
    <w:tmpl w:val="F1FCDEFA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8">
    <w:nsid w:val="F237ACA1"/>
    <w:multiLevelType w:val="multilevel"/>
    <w:tmpl w:val="F237ACA1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9">
    <w:nsid w:val="F2A81E1A"/>
    <w:multiLevelType w:val="multilevel"/>
    <w:tmpl w:val="F2A81E1A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00">
    <w:nsid w:val="F30FC083"/>
    <w:multiLevelType w:val="multilevel"/>
    <w:tmpl w:val="F30FC083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01">
    <w:nsid w:val="F3A33954"/>
    <w:multiLevelType w:val="multilevel"/>
    <w:tmpl w:val="F3A33954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02">
    <w:nsid w:val="F46CCC20"/>
    <w:multiLevelType w:val="multilevel"/>
    <w:tmpl w:val="F46CCC20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03">
    <w:nsid w:val="F4A942FE"/>
    <w:multiLevelType w:val="multilevel"/>
    <w:tmpl w:val="F4A942FE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04">
    <w:nsid w:val="F4B5D9F5"/>
    <w:multiLevelType w:val="multilevel"/>
    <w:tmpl w:val="F4B5D9F5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05">
    <w:nsid w:val="F585BF25"/>
    <w:multiLevelType w:val="multilevel"/>
    <w:tmpl w:val="F585BF25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06">
    <w:nsid w:val="F689643B"/>
    <w:multiLevelType w:val="multilevel"/>
    <w:tmpl w:val="F689643B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07">
    <w:nsid w:val="F7735DC9"/>
    <w:multiLevelType w:val="multilevel"/>
    <w:tmpl w:val="F7735DC9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08">
    <w:nsid w:val="F9718D3C"/>
    <w:multiLevelType w:val="multilevel"/>
    <w:tmpl w:val="F9718D3C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09">
    <w:nsid w:val="F97CED97"/>
    <w:multiLevelType w:val="multilevel"/>
    <w:tmpl w:val="F97CED97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0">
    <w:nsid w:val="FCC85EE2"/>
    <w:multiLevelType w:val="multilevel"/>
    <w:tmpl w:val="FCC85EE2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1">
    <w:nsid w:val="FEC2EA36"/>
    <w:multiLevelType w:val="multilevel"/>
    <w:tmpl w:val="FEC2EA36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2">
    <w:nsid w:val="0053208E"/>
    <w:multiLevelType w:val="multilevel"/>
    <w:tmpl w:val="0053208E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3">
    <w:nsid w:val="01836A6D"/>
    <w:multiLevelType w:val="multilevel"/>
    <w:tmpl w:val="01836A6D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4">
    <w:nsid w:val="01D7E1C7"/>
    <w:multiLevelType w:val="multilevel"/>
    <w:tmpl w:val="01D7E1C7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5">
    <w:nsid w:val="0248C179"/>
    <w:multiLevelType w:val="multilevel"/>
    <w:tmpl w:val="0248C179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6">
    <w:nsid w:val="0258E135"/>
    <w:multiLevelType w:val="multilevel"/>
    <w:tmpl w:val="0258E135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7">
    <w:nsid w:val="03A63A41"/>
    <w:multiLevelType w:val="multilevel"/>
    <w:tmpl w:val="03A63A41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8">
    <w:nsid w:val="03C240C0"/>
    <w:multiLevelType w:val="multilevel"/>
    <w:tmpl w:val="03C240C0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9">
    <w:nsid w:val="03D62ECE"/>
    <w:multiLevelType w:val="multilevel"/>
    <w:tmpl w:val="03D62ECE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20">
    <w:nsid w:val="0709FD3E"/>
    <w:multiLevelType w:val="multilevel"/>
    <w:tmpl w:val="0709FD3E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21">
    <w:nsid w:val="07F2E950"/>
    <w:multiLevelType w:val="multilevel"/>
    <w:tmpl w:val="07F2E950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22">
    <w:nsid w:val="07F5BCC3"/>
    <w:multiLevelType w:val="multilevel"/>
    <w:tmpl w:val="07F5BCC3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23">
    <w:nsid w:val="0C0E1E13"/>
    <w:multiLevelType w:val="multilevel"/>
    <w:tmpl w:val="0C0E1E13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24">
    <w:nsid w:val="0CCB9E98"/>
    <w:multiLevelType w:val="multilevel"/>
    <w:tmpl w:val="0CCB9E98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25">
    <w:nsid w:val="0CEF100B"/>
    <w:multiLevelType w:val="multilevel"/>
    <w:tmpl w:val="0CEF100B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26">
    <w:nsid w:val="0DC629B0"/>
    <w:multiLevelType w:val="multilevel"/>
    <w:tmpl w:val="0DC629B0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27">
    <w:nsid w:val="0E640482"/>
    <w:multiLevelType w:val="multilevel"/>
    <w:tmpl w:val="0E640482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28">
    <w:nsid w:val="0F929F01"/>
    <w:multiLevelType w:val="multilevel"/>
    <w:tmpl w:val="0F929F01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29">
    <w:nsid w:val="0F9F9CCA"/>
    <w:multiLevelType w:val="multilevel"/>
    <w:tmpl w:val="0F9F9CCA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30">
    <w:nsid w:val="10D591E5"/>
    <w:multiLevelType w:val="multilevel"/>
    <w:tmpl w:val="10D591E5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31">
    <w:nsid w:val="10F0DB0B"/>
    <w:multiLevelType w:val="multilevel"/>
    <w:tmpl w:val="10F0DB0B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32">
    <w:nsid w:val="12EADF99"/>
    <w:multiLevelType w:val="multilevel"/>
    <w:tmpl w:val="12EADF99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33">
    <w:nsid w:val="13660E3F"/>
    <w:multiLevelType w:val="multilevel"/>
    <w:tmpl w:val="13660E3F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34">
    <w:nsid w:val="1450273B"/>
    <w:multiLevelType w:val="multilevel"/>
    <w:tmpl w:val="1450273B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35">
    <w:nsid w:val="1483906D"/>
    <w:multiLevelType w:val="multilevel"/>
    <w:tmpl w:val="1483906D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36">
    <w:nsid w:val="18F74015"/>
    <w:multiLevelType w:val="multilevel"/>
    <w:tmpl w:val="18F74015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37">
    <w:nsid w:val="192B173A"/>
    <w:multiLevelType w:val="multilevel"/>
    <w:tmpl w:val="192B173A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38">
    <w:nsid w:val="1ACDE60F"/>
    <w:multiLevelType w:val="multilevel"/>
    <w:tmpl w:val="1ACDE60F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39">
    <w:nsid w:val="1AD50295"/>
    <w:multiLevelType w:val="multilevel"/>
    <w:tmpl w:val="1AD50295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40">
    <w:nsid w:val="1B3FCE26"/>
    <w:multiLevelType w:val="multilevel"/>
    <w:tmpl w:val="1B3FCE26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41">
    <w:nsid w:val="1BCBBCF0"/>
    <w:multiLevelType w:val="multilevel"/>
    <w:tmpl w:val="1BCBBCF0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42">
    <w:nsid w:val="1C01D09A"/>
    <w:multiLevelType w:val="multilevel"/>
    <w:tmpl w:val="1C01D09A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43">
    <w:nsid w:val="1C257C7B"/>
    <w:multiLevelType w:val="multilevel"/>
    <w:tmpl w:val="1C257C7B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44">
    <w:nsid w:val="1DEB737C"/>
    <w:multiLevelType w:val="multilevel"/>
    <w:tmpl w:val="1DEB737C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45">
    <w:nsid w:val="2007DCFD"/>
    <w:multiLevelType w:val="multilevel"/>
    <w:tmpl w:val="2007DCFD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46">
    <w:nsid w:val="21B3B1B1"/>
    <w:multiLevelType w:val="multilevel"/>
    <w:tmpl w:val="21B3B1B1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47">
    <w:nsid w:val="227C9188"/>
    <w:multiLevelType w:val="multilevel"/>
    <w:tmpl w:val="227C9188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48">
    <w:nsid w:val="23E97754"/>
    <w:multiLevelType w:val="multilevel"/>
    <w:tmpl w:val="23E97754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49">
    <w:nsid w:val="243FCF68"/>
    <w:multiLevelType w:val="multilevel"/>
    <w:tmpl w:val="243FCF68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50">
    <w:nsid w:val="2470EC97"/>
    <w:multiLevelType w:val="multilevel"/>
    <w:tmpl w:val="2470EC97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51">
    <w:nsid w:val="251342A6"/>
    <w:multiLevelType w:val="multilevel"/>
    <w:tmpl w:val="251342A6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52">
    <w:nsid w:val="252BF6AB"/>
    <w:multiLevelType w:val="multilevel"/>
    <w:tmpl w:val="252BF6AB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53">
    <w:nsid w:val="25B654F3"/>
    <w:multiLevelType w:val="multilevel"/>
    <w:tmpl w:val="25B654F3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54">
    <w:nsid w:val="269945CE"/>
    <w:multiLevelType w:val="multilevel"/>
    <w:tmpl w:val="269945CE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55">
    <w:nsid w:val="274D3D9B"/>
    <w:multiLevelType w:val="multilevel"/>
    <w:tmpl w:val="274D3D9B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56">
    <w:nsid w:val="2A8F537B"/>
    <w:multiLevelType w:val="multilevel"/>
    <w:tmpl w:val="2A8F537B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57">
    <w:nsid w:val="2B3F3F89"/>
    <w:multiLevelType w:val="multilevel"/>
    <w:tmpl w:val="2B3F3F89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58">
    <w:nsid w:val="2F2D79CE"/>
    <w:multiLevelType w:val="multilevel"/>
    <w:tmpl w:val="2F2D79CE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59">
    <w:nsid w:val="30A0AC00"/>
    <w:multiLevelType w:val="multilevel"/>
    <w:tmpl w:val="30A0AC00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60">
    <w:nsid w:val="30FC5B15"/>
    <w:multiLevelType w:val="multilevel"/>
    <w:tmpl w:val="30FC5B15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61">
    <w:nsid w:val="322D85CA"/>
    <w:multiLevelType w:val="multilevel"/>
    <w:tmpl w:val="322D85CA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62">
    <w:nsid w:val="329A4FD1"/>
    <w:multiLevelType w:val="multilevel"/>
    <w:tmpl w:val="329A4FD1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63">
    <w:nsid w:val="32A7AF2D"/>
    <w:multiLevelType w:val="multilevel"/>
    <w:tmpl w:val="32A7AF2D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64">
    <w:nsid w:val="333E8B90"/>
    <w:multiLevelType w:val="multilevel"/>
    <w:tmpl w:val="333E8B90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65">
    <w:nsid w:val="35E83B33"/>
    <w:multiLevelType w:val="multilevel"/>
    <w:tmpl w:val="35E83B33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66">
    <w:nsid w:val="35ECE9CB"/>
    <w:multiLevelType w:val="multilevel"/>
    <w:tmpl w:val="35ECE9CB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67">
    <w:nsid w:val="3664A4D1"/>
    <w:multiLevelType w:val="multilevel"/>
    <w:tmpl w:val="3664A4D1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68">
    <w:nsid w:val="38EAC418"/>
    <w:multiLevelType w:val="multilevel"/>
    <w:tmpl w:val="38EAC418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69">
    <w:nsid w:val="39A0D9AC"/>
    <w:multiLevelType w:val="multilevel"/>
    <w:tmpl w:val="39A0D9AC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70">
    <w:nsid w:val="3A7FBA26"/>
    <w:multiLevelType w:val="multilevel"/>
    <w:tmpl w:val="3A7FBA26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71">
    <w:nsid w:val="3B8127DF"/>
    <w:multiLevelType w:val="multilevel"/>
    <w:tmpl w:val="3B8127DF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72">
    <w:nsid w:val="3D950AF9"/>
    <w:multiLevelType w:val="multilevel"/>
    <w:tmpl w:val="3D950AF9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73">
    <w:nsid w:val="3FE315B6"/>
    <w:multiLevelType w:val="multilevel"/>
    <w:tmpl w:val="3FE315B6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74">
    <w:nsid w:val="408860E8"/>
    <w:multiLevelType w:val="multilevel"/>
    <w:tmpl w:val="408860E8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75">
    <w:nsid w:val="40B249F9"/>
    <w:multiLevelType w:val="multilevel"/>
    <w:tmpl w:val="40B249F9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76">
    <w:nsid w:val="40F245EA"/>
    <w:multiLevelType w:val="multilevel"/>
    <w:tmpl w:val="40F245EA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77">
    <w:nsid w:val="4258023A"/>
    <w:multiLevelType w:val="multilevel"/>
    <w:tmpl w:val="4258023A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78">
    <w:nsid w:val="429CD0B5"/>
    <w:multiLevelType w:val="multilevel"/>
    <w:tmpl w:val="429CD0B5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79">
    <w:nsid w:val="446EAEE1"/>
    <w:multiLevelType w:val="multilevel"/>
    <w:tmpl w:val="446EAEE1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80">
    <w:nsid w:val="46A08BB8"/>
    <w:multiLevelType w:val="multilevel"/>
    <w:tmpl w:val="46A08BB8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81">
    <w:nsid w:val="4A51D704"/>
    <w:multiLevelType w:val="multilevel"/>
    <w:tmpl w:val="4A51D704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82">
    <w:nsid w:val="4AD1D84F"/>
    <w:multiLevelType w:val="multilevel"/>
    <w:tmpl w:val="4AD1D84F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83">
    <w:nsid w:val="4C1BAE26"/>
    <w:multiLevelType w:val="multilevel"/>
    <w:tmpl w:val="4C1BAE26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84">
    <w:nsid w:val="4C3D7A74"/>
    <w:multiLevelType w:val="multilevel"/>
    <w:tmpl w:val="4C3D7A74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85">
    <w:nsid w:val="4CD1E351"/>
    <w:multiLevelType w:val="multilevel"/>
    <w:tmpl w:val="4CD1E351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86">
    <w:nsid w:val="4D4DC07F"/>
    <w:multiLevelType w:val="multilevel"/>
    <w:tmpl w:val="4D4DC07F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87">
    <w:nsid w:val="4D63189B"/>
    <w:multiLevelType w:val="multilevel"/>
    <w:tmpl w:val="4D63189B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88">
    <w:nsid w:val="4D94DA66"/>
    <w:multiLevelType w:val="multilevel"/>
    <w:tmpl w:val="4D94DA66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89">
    <w:nsid w:val="4E709187"/>
    <w:multiLevelType w:val="multilevel"/>
    <w:tmpl w:val="4E709187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90">
    <w:nsid w:val="4EA76503"/>
    <w:multiLevelType w:val="multilevel"/>
    <w:tmpl w:val="4EA76503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91">
    <w:nsid w:val="4F00C6B4"/>
    <w:multiLevelType w:val="multilevel"/>
    <w:tmpl w:val="4F00C6B4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92">
    <w:nsid w:val="4FA7FC34"/>
    <w:multiLevelType w:val="multilevel"/>
    <w:tmpl w:val="4FA7FC34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93">
    <w:nsid w:val="4FB438A5"/>
    <w:multiLevelType w:val="multilevel"/>
    <w:tmpl w:val="4FB438A5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94">
    <w:nsid w:val="51C4BC33"/>
    <w:multiLevelType w:val="multilevel"/>
    <w:tmpl w:val="51C4BC33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95">
    <w:nsid w:val="54701CA1"/>
    <w:multiLevelType w:val="multilevel"/>
    <w:tmpl w:val="54701CA1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96">
    <w:nsid w:val="58765686"/>
    <w:multiLevelType w:val="multilevel"/>
    <w:tmpl w:val="58765686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97">
    <w:nsid w:val="598DAF6D"/>
    <w:multiLevelType w:val="multilevel"/>
    <w:tmpl w:val="598DAF6D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98">
    <w:nsid w:val="59ADCABA"/>
    <w:multiLevelType w:val="multilevel"/>
    <w:tmpl w:val="59ADCABA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99">
    <w:nsid w:val="59EEFD2A"/>
    <w:multiLevelType w:val="multilevel"/>
    <w:tmpl w:val="59EEFD2A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00">
    <w:nsid w:val="5A241D34"/>
    <w:multiLevelType w:val="multilevel"/>
    <w:tmpl w:val="5A241D34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01">
    <w:nsid w:val="5A8377A7"/>
    <w:multiLevelType w:val="multilevel"/>
    <w:tmpl w:val="5A8377A7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02">
    <w:nsid w:val="5E29AB5A"/>
    <w:multiLevelType w:val="multilevel"/>
    <w:tmpl w:val="5E29AB5A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03">
    <w:nsid w:val="5FCE4367"/>
    <w:multiLevelType w:val="multilevel"/>
    <w:tmpl w:val="5FCE4367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04">
    <w:nsid w:val="5FFFB1A7"/>
    <w:multiLevelType w:val="multilevel"/>
    <w:tmpl w:val="5FFFB1A7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05">
    <w:nsid w:val="60382F6E"/>
    <w:multiLevelType w:val="multilevel"/>
    <w:tmpl w:val="60382F6E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06">
    <w:nsid w:val="610EFE5C"/>
    <w:multiLevelType w:val="multilevel"/>
    <w:tmpl w:val="610EFE5C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07">
    <w:nsid w:val="629F7852"/>
    <w:multiLevelType w:val="multilevel"/>
    <w:tmpl w:val="629F7852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08">
    <w:nsid w:val="63B12E74"/>
    <w:multiLevelType w:val="multilevel"/>
    <w:tmpl w:val="63B12E74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09">
    <w:nsid w:val="64C0CB79"/>
    <w:multiLevelType w:val="multilevel"/>
    <w:tmpl w:val="64C0CB79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10">
    <w:nsid w:val="651422BE"/>
    <w:multiLevelType w:val="multilevel"/>
    <w:tmpl w:val="651422BE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11">
    <w:nsid w:val="659EB354"/>
    <w:multiLevelType w:val="multilevel"/>
    <w:tmpl w:val="659EB354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12">
    <w:nsid w:val="65CD0074"/>
    <w:multiLevelType w:val="multilevel"/>
    <w:tmpl w:val="65CD0074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13">
    <w:nsid w:val="68B298F7"/>
    <w:multiLevelType w:val="multilevel"/>
    <w:tmpl w:val="68B298F7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14">
    <w:nsid w:val="6AFC2A1C"/>
    <w:multiLevelType w:val="multilevel"/>
    <w:tmpl w:val="6AFC2A1C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15">
    <w:nsid w:val="6C0BE2D1"/>
    <w:multiLevelType w:val="multilevel"/>
    <w:tmpl w:val="6C0BE2D1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16">
    <w:nsid w:val="6D423078"/>
    <w:multiLevelType w:val="multilevel"/>
    <w:tmpl w:val="6D423078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17">
    <w:nsid w:val="700FDCEF"/>
    <w:multiLevelType w:val="multilevel"/>
    <w:tmpl w:val="700FDCEF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18">
    <w:nsid w:val="70F95E71"/>
    <w:multiLevelType w:val="multilevel"/>
    <w:tmpl w:val="70F95E71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19">
    <w:nsid w:val="72183CF9"/>
    <w:multiLevelType w:val="multilevel"/>
    <w:tmpl w:val="72183CF9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20">
    <w:nsid w:val="744F3566"/>
    <w:multiLevelType w:val="multilevel"/>
    <w:tmpl w:val="744F3566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21">
    <w:nsid w:val="7499D7B3"/>
    <w:multiLevelType w:val="multilevel"/>
    <w:tmpl w:val="7499D7B3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22">
    <w:nsid w:val="74C28B35"/>
    <w:multiLevelType w:val="multilevel"/>
    <w:tmpl w:val="74C28B35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23">
    <w:nsid w:val="77633216"/>
    <w:multiLevelType w:val="multilevel"/>
    <w:tmpl w:val="77633216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24">
    <w:nsid w:val="77ECEA79"/>
    <w:multiLevelType w:val="multilevel"/>
    <w:tmpl w:val="77ECEA79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25">
    <w:nsid w:val="79AA4FA4"/>
    <w:multiLevelType w:val="multilevel"/>
    <w:tmpl w:val="79AA4FA4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26">
    <w:nsid w:val="7C246926"/>
    <w:multiLevelType w:val="multilevel"/>
    <w:tmpl w:val="7C246926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27">
    <w:nsid w:val="7DEC2089"/>
    <w:multiLevelType w:val="multilevel"/>
    <w:tmpl w:val="7DEC2089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12"/>
  </w:num>
  <w:num w:numId="2">
    <w:abstractNumId w:val="75"/>
  </w:num>
  <w:num w:numId="3">
    <w:abstractNumId w:val="198"/>
  </w:num>
  <w:num w:numId="4">
    <w:abstractNumId w:val="63"/>
  </w:num>
  <w:num w:numId="5">
    <w:abstractNumId w:val="52"/>
  </w:num>
  <w:num w:numId="6">
    <w:abstractNumId w:val="119"/>
  </w:num>
  <w:num w:numId="7">
    <w:abstractNumId w:val="153"/>
  </w:num>
  <w:num w:numId="8">
    <w:abstractNumId w:val="219"/>
  </w:num>
  <w:num w:numId="9">
    <w:abstractNumId w:val="115"/>
  </w:num>
  <w:num w:numId="10">
    <w:abstractNumId w:val="12"/>
  </w:num>
  <w:num w:numId="11">
    <w:abstractNumId w:val="156"/>
  </w:num>
  <w:num w:numId="12">
    <w:abstractNumId w:val="200"/>
  </w:num>
  <w:num w:numId="13">
    <w:abstractNumId w:val="69"/>
  </w:num>
  <w:num w:numId="14">
    <w:abstractNumId w:val="186"/>
  </w:num>
  <w:num w:numId="15">
    <w:abstractNumId w:val="104"/>
  </w:num>
  <w:num w:numId="16">
    <w:abstractNumId w:val="150"/>
  </w:num>
  <w:num w:numId="17">
    <w:abstractNumId w:val="83"/>
  </w:num>
  <w:num w:numId="18">
    <w:abstractNumId w:val="80"/>
  </w:num>
  <w:num w:numId="19">
    <w:abstractNumId w:val="25"/>
  </w:num>
  <w:num w:numId="20">
    <w:abstractNumId w:val="183"/>
  </w:num>
  <w:num w:numId="21">
    <w:abstractNumId w:val="205"/>
  </w:num>
  <w:num w:numId="22">
    <w:abstractNumId w:val="127"/>
  </w:num>
  <w:num w:numId="23">
    <w:abstractNumId w:val="180"/>
  </w:num>
  <w:num w:numId="24">
    <w:abstractNumId w:val="44"/>
  </w:num>
  <w:num w:numId="25">
    <w:abstractNumId w:val="226"/>
  </w:num>
  <w:num w:numId="26">
    <w:abstractNumId w:val="224"/>
  </w:num>
  <w:num w:numId="27">
    <w:abstractNumId w:val="62"/>
  </w:num>
  <w:num w:numId="28">
    <w:abstractNumId w:val="207"/>
  </w:num>
  <w:num w:numId="29">
    <w:abstractNumId w:val="13"/>
  </w:num>
  <w:num w:numId="30">
    <w:abstractNumId w:val="169"/>
  </w:num>
  <w:num w:numId="31">
    <w:abstractNumId w:val="4"/>
  </w:num>
  <w:num w:numId="32">
    <w:abstractNumId w:val="196"/>
  </w:num>
  <w:num w:numId="33">
    <w:abstractNumId w:val="227"/>
  </w:num>
  <w:num w:numId="34">
    <w:abstractNumId w:val="1"/>
  </w:num>
  <w:num w:numId="35">
    <w:abstractNumId w:val="149"/>
  </w:num>
  <w:num w:numId="36">
    <w:abstractNumId w:val="188"/>
  </w:num>
  <w:num w:numId="37">
    <w:abstractNumId w:val="107"/>
  </w:num>
  <w:num w:numId="38">
    <w:abstractNumId w:val="85"/>
  </w:num>
  <w:num w:numId="39">
    <w:abstractNumId w:val="160"/>
  </w:num>
  <w:num w:numId="40">
    <w:abstractNumId w:val="225"/>
  </w:num>
  <w:num w:numId="41">
    <w:abstractNumId w:val="57"/>
  </w:num>
  <w:num w:numId="42">
    <w:abstractNumId w:val="10"/>
  </w:num>
  <w:num w:numId="43">
    <w:abstractNumId w:val="54"/>
  </w:num>
  <w:num w:numId="44">
    <w:abstractNumId w:val="202"/>
  </w:num>
  <w:num w:numId="45">
    <w:abstractNumId w:val="3"/>
  </w:num>
  <w:num w:numId="46">
    <w:abstractNumId w:val="138"/>
  </w:num>
  <w:num w:numId="47">
    <w:abstractNumId w:val="8"/>
  </w:num>
  <w:num w:numId="48">
    <w:abstractNumId w:val="204"/>
  </w:num>
  <w:num w:numId="49">
    <w:abstractNumId w:val="222"/>
  </w:num>
  <w:num w:numId="50">
    <w:abstractNumId w:val="184"/>
  </w:num>
  <w:num w:numId="51">
    <w:abstractNumId w:val="161"/>
  </w:num>
  <w:num w:numId="52">
    <w:abstractNumId w:val="212"/>
  </w:num>
  <w:num w:numId="53">
    <w:abstractNumId w:val="120"/>
  </w:num>
  <w:num w:numId="54">
    <w:abstractNumId w:val="125"/>
  </w:num>
  <w:num w:numId="55">
    <w:abstractNumId w:val="79"/>
  </w:num>
  <w:num w:numId="56">
    <w:abstractNumId w:val="163"/>
  </w:num>
  <w:num w:numId="57">
    <w:abstractNumId w:val="143"/>
  </w:num>
  <w:num w:numId="58">
    <w:abstractNumId w:val="96"/>
  </w:num>
  <w:num w:numId="59">
    <w:abstractNumId w:val="148"/>
  </w:num>
  <w:num w:numId="60">
    <w:abstractNumId w:val="49"/>
  </w:num>
  <w:num w:numId="61">
    <w:abstractNumId w:val="175"/>
  </w:num>
  <w:num w:numId="62">
    <w:abstractNumId w:val="129"/>
  </w:num>
  <w:num w:numId="63">
    <w:abstractNumId w:val="165"/>
  </w:num>
  <w:num w:numId="64">
    <w:abstractNumId w:val="117"/>
  </w:num>
  <w:num w:numId="65">
    <w:abstractNumId w:val="66"/>
  </w:num>
  <w:num w:numId="66">
    <w:abstractNumId w:val="132"/>
  </w:num>
  <w:num w:numId="67">
    <w:abstractNumId w:val="47"/>
  </w:num>
  <w:num w:numId="68">
    <w:abstractNumId w:val="171"/>
  </w:num>
  <w:num w:numId="69">
    <w:abstractNumId w:val="35"/>
  </w:num>
  <w:num w:numId="70">
    <w:abstractNumId w:val="106"/>
  </w:num>
  <w:num w:numId="71">
    <w:abstractNumId w:val="159"/>
  </w:num>
  <w:num w:numId="72">
    <w:abstractNumId w:val="111"/>
  </w:num>
  <w:num w:numId="73">
    <w:abstractNumId w:val="136"/>
  </w:num>
  <w:num w:numId="74">
    <w:abstractNumId w:val="217"/>
  </w:num>
  <w:num w:numId="75">
    <w:abstractNumId w:val="88"/>
  </w:num>
  <w:num w:numId="76">
    <w:abstractNumId w:val="67"/>
  </w:num>
  <w:num w:numId="77">
    <w:abstractNumId w:val="34"/>
  </w:num>
  <w:num w:numId="78">
    <w:abstractNumId w:val="223"/>
  </w:num>
  <w:num w:numId="79">
    <w:abstractNumId w:val="81"/>
  </w:num>
  <w:num w:numId="80">
    <w:abstractNumId w:val="53"/>
  </w:num>
  <w:num w:numId="81">
    <w:abstractNumId w:val="158"/>
  </w:num>
  <w:num w:numId="82">
    <w:abstractNumId w:val="91"/>
  </w:num>
  <w:num w:numId="83">
    <w:abstractNumId w:val="21"/>
  </w:num>
  <w:num w:numId="84">
    <w:abstractNumId w:val="199"/>
  </w:num>
  <w:num w:numId="85">
    <w:abstractNumId w:val="60"/>
  </w:num>
  <w:num w:numId="86">
    <w:abstractNumId w:val="43"/>
  </w:num>
  <w:num w:numId="87">
    <w:abstractNumId w:val="15"/>
  </w:num>
  <w:num w:numId="88">
    <w:abstractNumId w:val="28"/>
  </w:num>
  <w:num w:numId="89">
    <w:abstractNumId w:val="39"/>
  </w:num>
  <w:num w:numId="90">
    <w:abstractNumId w:val="11"/>
  </w:num>
  <w:num w:numId="91">
    <w:abstractNumId w:val="141"/>
  </w:num>
  <w:num w:numId="92">
    <w:abstractNumId w:val="61"/>
  </w:num>
  <w:num w:numId="93">
    <w:abstractNumId w:val="134"/>
  </w:num>
  <w:num w:numId="94">
    <w:abstractNumId w:val="76"/>
  </w:num>
  <w:num w:numId="95">
    <w:abstractNumId w:val="213"/>
  </w:num>
  <w:num w:numId="96">
    <w:abstractNumId w:val="0"/>
  </w:num>
  <w:num w:numId="97">
    <w:abstractNumId w:val="59"/>
  </w:num>
  <w:num w:numId="98">
    <w:abstractNumId w:val="105"/>
  </w:num>
  <w:num w:numId="99">
    <w:abstractNumId w:val="185"/>
  </w:num>
  <w:num w:numId="100">
    <w:abstractNumId w:val="130"/>
  </w:num>
  <w:num w:numId="101">
    <w:abstractNumId w:val="23"/>
  </w:num>
  <w:num w:numId="102">
    <w:abstractNumId w:val="84"/>
  </w:num>
  <w:num w:numId="103">
    <w:abstractNumId w:val="139"/>
  </w:num>
  <w:num w:numId="104">
    <w:abstractNumId w:val="181"/>
  </w:num>
  <w:num w:numId="105">
    <w:abstractNumId w:val="38"/>
  </w:num>
  <w:num w:numId="106">
    <w:abstractNumId w:val="206"/>
  </w:num>
  <w:num w:numId="107">
    <w:abstractNumId w:val="2"/>
  </w:num>
  <w:num w:numId="108">
    <w:abstractNumId w:val="7"/>
  </w:num>
  <w:num w:numId="109">
    <w:abstractNumId w:val="113"/>
  </w:num>
  <w:num w:numId="110">
    <w:abstractNumId w:val="32"/>
  </w:num>
  <w:num w:numId="111">
    <w:abstractNumId w:val="64"/>
  </w:num>
  <w:num w:numId="112">
    <w:abstractNumId w:val="70"/>
  </w:num>
  <w:num w:numId="113">
    <w:abstractNumId w:val="103"/>
  </w:num>
  <w:num w:numId="114">
    <w:abstractNumId w:val="203"/>
  </w:num>
  <w:num w:numId="115">
    <w:abstractNumId w:val="101"/>
  </w:num>
  <w:num w:numId="116">
    <w:abstractNumId w:val="195"/>
  </w:num>
  <w:num w:numId="117">
    <w:abstractNumId w:val="146"/>
  </w:num>
  <w:num w:numId="118">
    <w:abstractNumId w:val="20"/>
  </w:num>
  <w:num w:numId="119">
    <w:abstractNumId w:val="118"/>
  </w:num>
  <w:num w:numId="120">
    <w:abstractNumId w:val="31"/>
  </w:num>
  <w:num w:numId="121">
    <w:abstractNumId w:val="157"/>
  </w:num>
  <w:num w:numId="122">
    <w:abstractNumId w:val="194"/>
  </w:num>
  <w:num w:numId="123">
    <w:abstractNumId w:val="74"/>
  </w:num>
  <w:num w:numId="124">
    <w:abstractNumId w:val="24"/>
  </w:num>
  <w:num w:numId="125">
    <w:abstractNumId w:val="151"/>
  </w:num>
  <w:num w:numId="126">
    <w:abstractNumId w:val="176"/>
  </w:num>
  <w:num w:numId="127">
    <w:abstractNumId w:val="131"/>
  </w:num>
  <w:num w:numId="128">
    <w:abstractNumId w:val="187"/>
  </w:num>
  <w:num w:numId="129">
    <w:abstractNumId w:val="193"/>
  </w:num>
  <w:num w:numId="130">
    <w:abstractNumId w:val="147"/>
  </w:num>
  <w:num w:numId="131">
    <w:abstractNumId w:val="89"/>
  </w:num>
  <w:num w:numId="132">
    <w:abstractNumId w:val="29"/>
  </w:num>
  <w:num w:numId="133">
    <w:abstractNumId w:val="170"/>
  </w:num>
  <w:num w:numId="134">
    <w:abstractNumId w:val="173"/>
  </w:num>
  <w:num w:numId="135">
    <w:abstractNumId w:val="126"/>
  </w:num>
  <w:num w:numId="136">
    <w:abstractNumId w:val="216"/>
  </w:num>
  <w:num w:numId="137">
    <w:abstractNumId w:val="86"/>
  </w:num>
  <w:num w:numId="138">
    <w:abstractNumId w:val="145"/>
  </w:num>
  <w:num w:numId="139">
    <w:abstractNumId w:val="123"/>
  </w:num>
  <w:num w:numId="140">
    <w:abstractNumId w:val="93"/>
  </w:num>
  <w:num w:numId="141">
    <w:abstractNumId w:val="98"/>
  </w:num>
  <w:num w:numId="142">
    <w:abstractNumId w:val="78"/>
  </w:num>
  <w:num w:numId="143">
    <w:abstractNumId w:val="177"/>
  </w:num>
  <w:num w:numId="144">
    <w:abstractNumId w:val="102"/>
  </w:num>
  <w:num w:numId="145">
    <w:abstractNumId w:val="18"/>
  </w:num>
  <w:num w:numId="146">
    <w:abstractNumId w:val="97"/>
  </w:num>
  <w:num w:numId="147">
    <w:abstractNumId w:val="114"/>
  </w:num>
  <w:num w:numId="148">
    <w:abstractNumId w:val="71"/>
  </w:num>
  <w:num w:numId="149">
    <w:abstractNumId w:val="168"/>
  </w:num>
  <w:num w:numId="150">
    <w:abstractNumId w:val="214"/>
  </w:num>
  <w:num w:numId="151">
    <w:abstractNumId w:val="82"/>
  </w:num>
  <w:num w:numId="152">
    <w:abstractNumId w:val="37"/>
  </w:num>
  <w:num w:numId="153">
    <w:abstractNumId w:val="6"/>
  </w:num>
  <w:num w:numId="154">
    <w:abstractNumId w:val="42"/>
  </w:num>
  <w:num w:numId="155">
    <w:abstractNumId w:val="122"/>
  </w:num>
  <w:num w:numId="156">
    <w:abstractNumId w:val="48"/>
  </w:num>
  <w:num w:numId="157">
    <w:abstractNumId w:val="99"/>
  </w:num>
  <w:num w:numId="158">
    <w:abstractNumId w:val="152"/>
  </w:num>
  <w:num w:numId="159">
    <w:abstractNumId w:val="182"/>
  </w:num>
  <w:num w:numId="160">
    <w:abstractNumId w:val="46"/>
  </w:num>
  <w:num w:numId="161">
    <w:abstractNumId w:val="172"/>
  </w:num>
  <w:num w:numId="162">
    <w:abstractNumId w:val="140"/>
  </w:num>
  <w:num w:numId="163">
    <w:abstractNumId w:val="135"/>
  </w:num>
  <w:num w:numId="164">
    <w:abstractNumId w:val="108"/>
  </w:num>
  <w:num w:numId="165">
    <w:abstractNumId w:val="166"/>
  </w:num>
  <w:num w:numId="166">
    <w:abstractNumId w:val="65"/>
  </w:num>
  <w:num w:numId="167">
    <w:abstractNumId w:val="192"/>
  </w:num>
  <w:num w:numId="168">
    <w:abstractNumId w:val="174"/>
  </w:num>
  <w:num w:numId="169">
    <w:abstractNumId w:val="155"/>
  </w:num>
  <w:num w:numId="170">
    <w:abstractNumId w:val="95"/>
  </w:num>
  <w:num w:numId="171">
    <w:abstractNumId w:val="36"/>
  </w:num>
  <w:num w:numId="172">
    <w:abstractNumId w:val="221"/>
  </w:num>
  <w:num w:numId="173">
    <w:abstractNumId w:val="154"/>
  </w:num>
  <w:num w:numId="174">
    <w:abstractNumId w:val="215"/>
  </w:num>
  <w:num w:numId="175">
    <w:abstractNumId w:val="16"/>
  </w:num>
  <w:num w:numId="176">
    <w:abstractNumId w:val="211"/>
  </w:num>
  <w:num w:numId="177">
    <w:abstractNumId w:val="73"/>
  </w:num>
  <w:num w:numId="178">
    <w:abstractNumId w:val="208"/>
  </w:num>
  <w:num w:numId="179">
    <w:abstractNumId w:val="162"/>
  </w:num>
  <w:num w:numId="180">
    <w:abstractNumId w:val="220"/>
  </w:num>
  <w:num w:numId="181">
    <w:abstractNumId w:val="218"/>
  </w:num>
  <w:num w:numId="182">
    <w:abstractNumId w:val="77"/>
  </w:num>
  <w:num w:numId="183">
    <w:abstractNumId w:val="100"/>
  </w:num>
  <w:num w:numId="184">
    <w:abstractNumId w:val="110"/>
  </w:num>
  <w:num w:numId="185">
    <w:abstractNumId w:val="14"/>
  </w:num>
  <w:num w:numId="186">
    <w:abstractNumId w:val="50"/>
  </w:num>
  <w:num w:numId="187">
    <w:abstractNumId w:val="178"/>
  </w:num>
  <w:num w:numId="188">
    <w:abstractNumId w:val="51"/>
  </w:num>
  <w:num w:numId="189">
    <w:abstractNumId w:val="209"/>
  </w:num>
  <w:num w:numId="190">
    <w:abstractNumId w:val="191"/>
  </w:num>
  <w:num w:numId="191">
    <w:abstractNumId w:val="201"/>
  </w:num>
  <w:num w:numId="192">
    <w:abstractNumId w:val="58"/>
  </w:num>
  <w:num w:numId="193">
    <w:abstractNumId w:val="164"/>
  </w:num>
  <w:num w:numId="194">
    <w:abstractNumId w:val="92"/>
  </w:num>
  <w:num w:numId="195">
    <w:abstractNumId w:val="142"/>
  </w:num>
  <w:num w:numId="196">
    <w:abstractNumId w:val="5"/>
  </w:num>
  <w:num w:numId="197">
    <w:abstractNumId w:val="41"/>
  </w:num>
  <w:num w:numId="198">
    <w:abstractNumId w:val="133"/>
  </w:num>
  <w:num w:numId="199">
    <w:abstractNumId w:val="190"/>
  </w:num>
  <w:num w:numId="200">
    <w:abstractNumId w:val="210"/>
  </w:num>
  <w:num w:numId="201">
    <w:abstractNumId w:val="55"/>
  </w:num>
  <w:num w:numId="202">
    <w:abstractNumId w:val="30"/>
  </w:num>
  <w:num w:numId="203">
    <w:abstractNumId w:val="137"/>
  </w:num>
  <w:num w:numId="204">
    <w:abstractNumId w:val="109"/>
  </w:num>
  <w:num w:numId="205">
    <w:abstractNumId w:val="56"/>
  </w:num>
  <w:num w:numId="206">
    <w:abstractNumId w:val="45"/>
  </w:num>
  <w:num w:numId="207">
    <w:abstractNumId w:val="124"/>
  </w:num>
  <w:num w:numId="208">
    <w:abstractNumId w:val="128"/>
  </w:num>
  <w:num w:numId="209">
    <w:abstractNumId w:val="167"/>
  </w:num>
  <w:num w:numId="210">
    <w:abstractNumId w:val="116"/>
  </w:num>
  <w:num w:numId="211">
    <w:abstractNumId w:val="22"/>
  </w:num>
  <w:num w:numId="212">
    <w:abstractNumId w:val="197"/>
  </w:num>
  <w:num w:numId="213">
    <w:abstractNumId w:val="33"/>
  </w:num>
  <w:num w:numId="214">
    <w:abstractNumId w:val="9"/>
  </w:num>
  <w:num w:numId="215">
    <w:abstractNumId w:val="189"/>
  </w:num>
  <w:num w:numId="216">
    <w:abstractNumId w:val="27"/>
  </w:num>
  <w:num w:numId="217">
    <w:abstractNumId w:val="121"/>
  </w:num>
  <w:num w:numId="218">
    <w:abstractNumId w:val="94"/>
  </w:num>
  <w:num w:numId="219">
    <w:abstractNumId w:val="26"/>
  </w:num>
  <w:num w:numId="220">
    <w:abstractNumId w:val="17"/>
  </w:num>
  <w:num w:numId="221">
    <w:abstractNumId w:val="72"/>
  </w:num>
  <w:num w:numId="222">
    <w:abstractNumId w:val="19"/>
  </w:num>
  <w:num w:numId="223">
    <w:abstractNumId w:val="40"/>
  </w:num>
  <w:num w:numId="224">
    <w:abstractNumId w:val="179"/>
  </w:num>
  <w:num w:numId="225">
    <w:abstractNumId w:val="68"/>
  </w:num>
  <w:num w:numId="226">
    <w:abstractNumId w:val="144"/>
  </w:num>
  <w:num w:numId="227">
    <w:abstractNumId w:val="87"/>
  </w:num>
  <w:num w:numId="228">
    <w:abstractNumId w:val="9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TrueTypeFonts/>
  <w:documentProtection w:enforcement="0"/>
  <w:doNotShadeFormData w:val="1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D06A5E"/>
    <w:rsid w:val="38BB623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sz w:val="21"/>
      <w:szCs w:val="22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numbering" Target="numbering.xm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56</Pages>
  <TotalTime>0</TotalTime>
  <ScaleCrop>false</ScaleCrop>
  <LinksUpToDate>false</LinksUpToDate>
  <Application>WPS Office_12.2.0.20326_F1E327BC-269C-435d-A152-05C5408002CA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2025-07-09T03:34:00Z</dcterms:created>
  <dc:creator>Apache POI</dc:creator>
  <cp:lastModifiedBy>3156_ Trần Quang Trọng</cp:lastModifiedBy>
  <dcterms:modified xsi:type="dcterms:W3CDTF">2025-07-09T03:36:52Z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463E749B78D0446DB8209E84CBDF9E38_13</vt:lpwstr>
  </property>
</Properties>
</file>